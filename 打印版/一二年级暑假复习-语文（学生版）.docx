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2DF83"/>
    <w:p w14:paraId="2DCAC29D"/>
    <w:p w14:paraId="346520DC">
      <w:pPr>
        <w:jc w:val="center"/>
      </w:pPr>
      <w:r>
        <w:rPr>
          <w:rFonts w:ascii="黑体" w:hAnsi="黑体" w:eastAsia="黑体"/>
          <w:b/>
          <w:sz w:val="52"/>
        </w:rPr>
        <w:t>一二</w:t>
      </w:r>
      <w:r>
        <w:rPr>
          <w:rFonts w:hint="eastAsia" w:ascii="黑体" w:hAnsi="黑体" w:eastAsia="黑体"/>
          <w:b/>
          <w:sz w:val="52"/>
          <w:lang w:val="en-US" w:eastAsia="zh-CN"/>
        </w:rPr>
        <w:t>年级</w:t>
      </w:r>
      <w:r>
        <w:rPr>
          <w:rFonts w:ascii="黑体" w:hAnsi="黑体" w:eastAsia="黑体"/>
          <w:b/>
          <w:sz w:val="52"/>
        </w:rPr>
        <w:t>暑假</w:t>
      </w:r>
      <w:r>
        <w:rPr>
          <w:rFonts w:hint="eastAsia" w:ascii="黑体" w:hAnsi="黑体" w:eastAsia="黑体"/>
          <w:b/>
          <w:sz w:val="52"/>
          <w:lang w:val="en-US" w:eastAsia="zh-CN"/>
        </w:rPr>
        <w:t>复习</w:t>
      </w:r>
      <w:r>
        <w:rPr>
          <w:rFonts w:ascii="黑体" w:hAnsi="黑体" w:eastAsia="黑体"/>
          <w:b/>
          <w:sz w:val="52"/>
        </w:rPr>
        <w:t xml:space="preserve"> · 语文</w:t>
      </w:r>
    </w:p>
    <w:p w14:paraId="1AA66692">
      <w:r>
        <w:br w:type="page"/>
      </w:r>
    </w:p>
    <w:p w14:paraId="2F1DF7D1">
      <w:pPr>
        <w:pStyle w:val="3"/>
        <w:keepNext w:val="0"/>
        <w:spacing w:before="160" w:after="60"/>
      </w:pPr>
      <w:r>
        <w:rPr>
          <w:rFonts w:ascii="黑体" w:hAnsi="黑体" w:eastAsia="黑体"/>
          <w:b/>
          <w:sz w:val="36"/>
        </w:rPr>
        <w:t>使用说明</w:t>
      </w:r>
    </w:p>
    <w:p w14:paraId="69D9372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• 本册为语文练习，不含答案，可直接打印给孩子做题。</w:t>
      </w:r>
    </w:p>
    <w:p w14:paraId="2E30DDE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• 每日一练按「第 X 天」换页，方便按天打印。</w:t>
      </w:r>
    </w:p>
    <w:p w14:paraId="489FB62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• 「看图列式」题请先看图再列算式。</w:t>
      </w:r>
    </w:p>
    <w:p w14:paraId="49B9262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• 请用《含答案》版核对，或由家长现场批改。</w:t>
      </w:r>
    </w:p>
    <w:p w14:paraId="75F0C5ED">
      <w:r>
        <w:br w:type="page"/>
      </w:r>
    </w:p>
    <w:p w14:paraId="37388124">
      <w:pPr>
        <w:pStyle w:val="4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拼音闯关练习（第 1～4 周）</w:t>
      </w:r>
    </w:p>
    <w:p w14:paraId="5348A8A7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0"/>
        </w:rPr>
        <w:t>每周 4 份练习，每份 10 题。先做题，再对答案。</w:t>
      </w:r>
    </w:p>
    <w:p w14:paraId="7C303B11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 周：声母认读</w:t>
      </w:r>
    </w:p>
    <w:p w14:paraId="43F9EBD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1-1  看字选声母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</w:tblGrid>
      <w:tr w14:paraId="18C05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3A9B1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2551" w:type="dxa"/>
          </w:tcPr>
          <w:p w14:paraId="54D778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w="2551" w:type="dxa"/>
          </w:tcPr>
          <w:p w14:paraId="72EAEF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选正确声母</w:t>
            </w:r>
          </w:p>
        </w:tc>
        <w:tc>
          <w:tcPr>
            <w:tcW w:w="2551" w:type="dxa"/>
          </w:tcPr>
          <w:p w14:paraId="7D1DA9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43974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84590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551" w:type="dxa"/>
          </w:tcPr>
          <w:p w14:paraId="769735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爸</w:t>
            </w:r>
          </w:p>
        </w:tc>
        <w:tc>
          <w:tcPr>
            <w:tcW w:w="2551" w:type="dxa"/>
          </w:tcPr>
          <w:p w14:paraId="28168C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 / p / d</w:t>
            </w:r>
          </w:p>
        </w:tc>
        <w:tc>
          <w:tcPr>
            <w:tcW w:w="2551" w:type="dxa"/>
          </w:tcPr>
          <w:p w14:paraId="6CF4A063">
            <w:pPr>
              <w:spacing w:after="0" w:line="240" w:lineRule="auto"/>
            </w:pPr>
          </w:p>
        </w:tc>
      </w:tr>
      <w:tr w14:paraId="56463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D07EF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551" w:type="dxa"/>
          </w:tcPr>
          <w:p w14:paraId="190A41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妈</w:t>
            </w:r>
          </w:p>
        </w:tc>
        <w:tc>
          <w:tcPr>
            <w:tcW w:w="2551" w:type="dxa"/>
          </w:tcPr>
          <w:p w14:paraId="78AAF2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 / n / f</w:t>
            </w:r>
          </w:p>
        </w:tc>
        <w:tc>
          <w:tcPr>
            <w:tcW w:w="2551" w:type="dxa"/>
          </w:tcPr>
          <w:p w14:paraId="213A4EB5">
            <w:pPr>
              <w:spacing w:after="0" w:line="240" w:lineRule="auto"/>
            </w:pPr>
          </w:p>
        </w:tc>
      </w:tr>
      <w:tr w14:paraId="0C5A5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6DD32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551" w:type="dxa"/>
          </w:tcPr>
          <w:p w14:paraId="05B735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大</w:t>
            </w:r>
          </w:p>
        </w:tc>
        <w:tc>
          <w:tcPr>
            <w:tcW w:w="2551" w:type="dxa"/>
          </w:tcPr>
          <w:p w14:paraId="1E16E3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 / t / b</w:t>
            </w:r>
          </w:p>
        </w:tc>
        <w:tc>
          <w:tcPr>
            <w:tcW w:w="2551" w:type="dxa"/>
          </w:tcPr>
          <w:p w14:paraId="4100E2E6">
            <w:pPr>
              <w:spacing w:after="0" w:line="240" w:lineRule="auto"/>
            </w:pPr>
          </w:p>
        </w:tc>
      </w:tr>
      <w:tr w14:paraId="74FFA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26AD3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551" w:type="dxa"/>
          </w:tcPr>
          <w:p w14:paraId="5081C0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他</w:t>
            </w:r>
          </w:p>
        </w:tc>
        <w:tc>
          <w:tcPr>
            <w:tcW w:w="2551" w:type="dxa"/>
          </w:tcPr>
          <w:p w14:paraId="0E1A61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 / d / n</w:t>
            </w:r>
          </w:p>
        </w:tc>
        <w:tc>
          <w:tcPr>
            <w:tcW w:w="2551" w:type="dxa"/>
          </w:tcPr>
          <w:p w14:paraId="0DE608D7">
            <w:pPr>
              <w:spacing w:after="0" w:line="240" w:lineRule="auto"/>
            </w:pPr>
          </w:p>
        </w:tc>
      </w:tr>
      <w:tr w14:paraId="6AF9F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80353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551" w:type="dxa"/>
          </w:tcPr>
          <w:p w14:paraId="6932D3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哥</w:t>
            </w:r>
          </w:p>
        </w:tc>
        <w:tc>
          <w:tcPr>
            <w:tcW w:w="2551" w:type="dxa"/>
          </w:tcPr>
          <w:p w14:paraId="6DD27A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g / k / h</w:t>
            </w:r>
          </w:p>
        </w:tc>
        <w:tc>
          <w:tcPr>
            <w:tcW w:w="2551" w:type="dxa"/>
          </w:tcPr>
          <w:p w14:paraId="17DF857E">
            <w:pPr>
              <w:spacing w:after="0" w:line="240" w:lineRule="auto"/>
            </w:pPr>
          </w:p>
        </w:tc>
      </w:tr>
      <w:tr w14:paraId="2177D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EE77A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2551" w:type="dxa"/>
          </w:tcPr>
          <w:p w14:paraId="55C8B1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科</w:t>
            </w:r>
          </w:p>
        </w:tc>
        <w:tc>
          <w:tcPr>
            <w:tcW w:w="2551" w:type="dxa"/>
          </w:tcPr>
          <w:p w14:paraId="4EDF3C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k / g / h</w:t>
            </w:r>
          </w:p>
        </w:tc>
        <w:tc>
          <w:tcPr>
            <w:tcW w:w="2551" w:type="dxa"/>
          </w:tcPr>
          <w:p w14:paraId="307D648E">
            <w:pPr>
              <w:spacing w:after="0" w:line="240" w:lineRule="auto"/>
            </w:pPr>
          </w:p>
        </w:tc>
      </w:tr>
      <w:tr w14:paraId="3E659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6DB6C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2551" w:type="dxa"/>
          </w:tcPr>
          <w:p w14:paraId="74EEFB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鸡</w:t>
            </w:r>
          </w:p>
        </w:tc>
        <w:tc>
          <w:tcPr>
            <w:tcW w:w="2551" w:type="dxa"/>
          </w:tcPr>
          <w:p w14:paraId="7F814E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j / q / x</w:t>
            </w:r>
          </w:p>
        </w:tc>
        <w:tc>
          <w:tcPr>
            <w:tcW w:w="2551" w:type="dxa"/>
          </w:tcPr>
          <w:p w14:paraId="7B4454BD">
            <w:pPr>
              <w:spacing w:after="0" w:line="240" w:lineRule="auto"/>
            </w:pPr>
          </w:p>
        </w:tc>
      </w:tr>
      <w:tr w14:paraId="14322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020F4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2551" w:type="dxa"/>
          </w:tcPr>
          <w:p w14:paraId="697E4A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七</w:t>
            </w:r>
          </w:p>
        </w:tc>
        <w:tc>
          <w:tcPr>
            <w:tcW w:w="2551" w:type="dxa"/>
          </w:tcPr>
          <w:p w14:paraId="59DDB0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q / j / x</w:t>
            </w:r>
          </w:p>
        </w:tc>
        <w:tc>
          <w:tcPr>
            <w:tcW w:w="2551" w:type="dxa"/>
          </w:tcPr>
          <w:p w14:paraId="1F9391D7">
            <w:pPr>
              <w:spacing w:after="0" w:line="240" w:lineRule="auto"/>
            </w:pPr>
          </w:p>
        </w:tc>
      </w:tr>
      <w:tr w14:paraId="061BF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DD06B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2551" w:type="dxa"/>
          </w:tcPr>
          <w:p w14:paraId="609AD4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知</w:t>
            </w:r>
          </w:p>
        </w:tc>
        <w:tc>
          <w:tcPr>
            <w:tcW w:w="2551" w:type="dxa"/>
          </w:tcPr>
          <w:p w14:paraId="746FA0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zh / z / ch</w:t>
            </w:r>
          </w:p>
        </w:tc>
        <w:tc>
          <w:tcPr>
            <w:tcW w:w="2551" w:type="dxa"/>
          </w:tcPr>
          <w:p w14:paraId="083D7D1E">
            <w:pPr>
              <w:spacing w:after="0" w:line="240" w:lineRule="auto"/>
            </w:pPr>
          </w:p>
        </w:tc>
      </w:tr>
      <w:tr w14:paraId="704EF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B0607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2551" w:type="dxa"/>
          </w:tcPr>
          <w:p w14:paraId="3AC3DE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w="2551" w:type="dxa"/>
          </w:tcPr>
          <w:p w14:paraId="357DD6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z / zh / c</w:t>
            </w:r>
          </w:p>
        </w:tc>
        <w:tc>
          <w:tcPr>
            <w:tcW w:w="2551" w:type="dxa"/>
          </w:tcPr>
          <w:p w14:paraId="7A88C099">
            <w:pPr>
              <w:spacing w:after="0" w:line="240" w:lineRule="auto"/>
            </w:pPr>
          </w:p>
        </w:tc>
      </w:tr>
    </w:tbl>
    <w:p w14:paraId="2BEF109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1-2  看拼音选字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</w:tblGrid>
      <w:tr w14:paraId="4F77D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8AD03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2551" w:type="dxa"/>
          </w:tcPr>
          <w:p w14:paraId="44CBAE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w="2551" w:type="dxa"/>
          </w:tcPr>
          <w:p w14:paraId="1BA33A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选正确汉字</w:t>
            </w:r>
          </w:p>
        </w:tc>
        <w:tc>
          <w:tcPr>
            <w:tcW w:w="2551" w:type="dxa"/>
          </w:tcPr>
          <w:p w14:paraId="52A8C3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65D6F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1FC1E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551" w:type="dxa"/>
          </w:tcPr>
          <w:p w14:paraId="2D9C72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mā</w:t>
            </w:r>
          </w:p>
        </w:tc>
        <w:tc>
          <w:tcPr>
            <w:tcW w:w="2551" w:type="dxa"/>
          </w:tcPr>
          <w:p w14:paraId="4CCAEB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妈 / 马 / 吗</w:t>
            </w:r>
          </w:p>
        </w:tc>
        <w:tc>
          <w:tcPr>
            <w:tcW w:w="2551" w:type="dxa"/>
          </w:tcPr>
          <w:p w14:paraId="6DBBB1C5">
            <w:pPr>
              <w:spacing w:after="0" w:line="240" w:lineRule="auto"/>
            </w:pPr>
          </w:p>
        </w:tc>
      </w:tr>
      <w:tr w14:paraId="0B9B3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66AD2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551" w:type="dxa"/>
          </w:tcPr>
          <w:p w14:paraId="512B57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bà</w:t>
            </w:r>
          </w:p>
        </w:tc>
        <w:tc>
          <w:tcPr>
            <w:tcW w:w="2551" w:type="dxa"/>
          </w:tcPr>
          <w:p w14:paraId="1048CA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爸 / 把 / 吧</w:t>
            </w:r>
          </w:p>
        </w:tc>
        <w:tc>
          <w:tcPr>
            <w:tcW w:w="2551" w:type="dxa"/>
          </w:tcPr>
          <w:p w14:paraId="5FC5AFA9">
            <w:pPr>
              <w:spacing w:after="0" w:line="240" w:lineRule="auto"/>
            </w:pPr>
          </w:p>
        </w:tc>
      </w:tr>
      <w:tr w14:paraId="6E08B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1317F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551" w:type="dxa"/>
          </w:tcPr>
          <w:p w14:paraId="0842E1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dà</w:t>
            </w:r>
          </w:p>
        </w:tc>
        <w:tc>
          <w:tcPr>
            <w:tcW w:w="2551" w:type="dxa"/>
          </w:tcPr>
          <w:p w14:paraId="3B3153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大 / 打 / 达</w:t>
            </w:r>
          </w:p>
        </w:tc>
        <w:tc>
          <w:tcPr>
            <w:tcW w:w="2551" w:type="dxa"/>
          </w:tcPr>
          <w:p w14:paraId="71EAD6D1">
            <w:pPr>
              <w:spacing w:after="0" w:line="240" w:lineRule="auto"/>
            </w:pPr>
          </w:p>
        </w:tc>
      </w:tr>
      <w:tr w14:paraId="66FF8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94103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551" w:type="dxa"/>
          </w:tcPr>
          <w:p w14:paraId="227CDF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tā</w:t>
            </w:r>
          </w:p>
        </w:tc>
        <w:tc>
          <w:tcPr>
            <w:tcW w:w="2551" w:type="dxa"/>
          </w:tcPr>
          <w:p w14:paraId="6471F5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他 / 她 / 它</w:t>
            </w:r>
          </w:p>
        </w:tc>
        <w:tc>
          <w:tcPr>
            <w:tcW w:w="2551" w:type="dxa"/>
          </w:tcPr>
          <w:p w14:paraId="124B9629">
            <w:pPr>
              <w:spacing w:after="0" w:line="240" w:lineRule="auto"/>
            </w:pPr>
          </w:p>
        </w:tc>
      </w:tr>
      <w:tr w14:paraId="40E1C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1BF48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551" w:type="dxa"/>
          </w:tcPr>
          <w:p w14:paraId="78DED4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nǐ</w:t>
            </w:r>
          </w:p>
        </w:tc>
        <w:tc>
          <w:tcPr>
            <w:tcW w:w="2551" w:type="dxa"/>
          </w:tcPr>
          <w:p w14:paraId="0B89F7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 / 泥 / 呢</w:t>
            </w:r>
          </w:p>
        </w:tc>
        <w:tc>
          <w:tcPr>
            <w:tcW w:w="2551" w:type="dxa"/>
          </w:tcPr>
          <w:p w14:paraId="7FDBB814">
            <w:pPr>
              <w:spacing w:after="0" w:line="240" w:lineRule="auto"/>
            </w:pPr>
          </w:p>
        </w:tc>
      </w:tr>
      <w:tr w14:paraId="3049C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190FA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2551" w:type="dxa"/>
          </w:tcPr>
          <w:p w14:paraId="7BEDAA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hǎo</w:t>
            </w:r>
          </w:p>
        </w:tc>
        <w:tc>
          <w:tcPr>
            <w:tcW w:w="2551" w:type="dxa"/>
          </w:tcPr>
          <w:p w14:paraId="6755A9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好 / 号 / 豪</w:t>
            </w:r>
          </w:p>
        </w:tc>
        <w:tc>
          <w:tcPr>
            <w:tcW w:w="2551" w:type="dxa"/>
          </w:tcPr>
          <w:p w14:paraId="1D75BF15">
            <w:pPr>
              <w:spacing w:after="0" w:line="240" w:lineRule="auto"/>
            </w:pPr>
          </w:p>
        </w:tc>
      </w:tr>
      <w:tr w14:paraId="168D1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FFD16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2551" w:type="dxa"/>
          </w:tcPr>
          <w:p w14:paraId="768ACD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shí</w:t>
            </w:r>
          </w:p>
        </w:tc>
        <w:tc>
          <w:tcPr>
            <w:tcW w:w="2551" w:type="dxa"/>
          </w:tcPr>
          <w:p w14:paraId="450526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十 / 石 / 时</w:t>
            </w:r>
          </w:p>
        </w:tc>
        <w:tc>
          <w:tcPr>
            <w:tcW w:w="2551" w:type="dxa"/>
          </w:tcPr>
          <w:p w14:paraId="4796F6FB">
            <w:pPr>
              <w:spacing w:after="0" w:line="240" w:lineRule="auto"/>
            </w:pPr>
          </w:p>
        </w:tc>
      </w:tr>
      <w:tr w14:paraId="4ADE6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35CA1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2551" w:type="dxa"/>
          </w:tcPr>
          <w:p w14:paraId="418DFF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rì</w:t>
            </w:r>
          </w:p>
        </w:tc>
        <w:tc>
          <w:tcPr>
            <w:tcW w:w="2551" w:type="dxa"/>
          </w:tcPr>
          <w:p w14:paraId="1FE343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日 / 入 / 一</w:t>
            </w:r>
          </w:p>
        </w:tc>
        <w:tc>
          <w:tcPr>
            <w:tcW w:w="2551" w:type="dxa"/>
          </w:tcPr>
          <w:p w14:paraId="5578E926">
            <w:pPr>
              <w:spacing w:after="0" w:line="240" w:lineRule="auto"/>
            </w:pPr>
          </w:p>
        </w:tc>
      </w:tr>
      <w:tr w14:paraId="6578B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E01C8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2551" w:type="dxa"/>
          </w:tcPr>
          <w:p w14:paraId="485B8E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zǐ</w:t>
            </w:r>
          </w:p>
        </w:tc>
        <w:tc>
          <w:tcPr>
            <w:tcW w:w="2551" w:type="dxa"/>
          </w:tcPr>
          <w:p w14:paraId="42286A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子 / 字 / 自</w:t>
            </w:r>
          </w:p>
        </w:tc>
        <w:tc>
          <w:tcPr>
            <w:tcW w:w="2551" w:type="dxa"/>
          </w:tcPr>
          <w:p w14:paraId="3507ADC4">
            <w:pPr>
              <w:spacing w:after="0" w:line="240" w:lineRule="auto"/>
            </w:pPr>
          </w:p>
        </w:tc>
      </w:tr>
      <w:tr w14:paraId="2FB59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86861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2551" w:type="dxa"/>
          </w:tcPr>
          <w:p w14:paraId="3DC91B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sì</w:t>
            </w:r>
          </w:p>
        </w:tc>
        <w:tc>
          <w:tcPr>
            <w:tcW w:w="2551" w:type="dxa"/>
          </w:tcPr>
          <w:p w14:paraId="7DD127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四 / 思 / 寺</w:t>
            </w:r>
          </w:p>
        </w:tc>
        <w:tc>
          <w:tcPr>
            <w:tcW w:w="2551" w:type="dxa"/>
          </w:tcPr>
          <w:p w14:paraId="6DF96C0E">
            <w:pPr>
              <w:spacing w:after="0" w:line="240" w:lineRule="auto"/>
            </w:pPr>
          </w:p>
        </w:tc>
      </w:tr>
    </w:tbl>
    <w:p w14:paraId="082FC98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1-3  声母辨析（易混）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6"/>
        <w:gridCol w:w="5127"/>
        <w:gridCol w:w="2533"/>
      </w:tblGrid>
      <w:tr w14:paraId="0F286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</w:tcPr>
          <w:p w14:paraId="6AE721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5127" w:type="dxa"/>
          </w:tcPr>
          <w:p w14:paraId="701BD4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w="2533" w:type="dxa"/>
          </w:tcPr>
          <w:p w14:paraId="6F6DDE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3BF6F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</w:tcPr>
          <w:p w14:paraId="720C11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5127" w:type="dxa"/>
          </w:tcPr>
          <w:p w14:paraId="542F0D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bà（爸）和 pà（怕），开头声母分别是？</w:t>
            </w:r>
          </w:p>
        </w:tc>
        <w:tc>
          <w:tcPr>
            <w:tcW w:w="2533" w:type="dxa"/>
          </w:tcPr>
          <w:p w14:paraId="0D12D3B9">
            <w:pPr>
              <w:spacing w:after="0" w:line="240" w:lineRule="auto"/>
            </w:pPr>
          </w:p>
        </w:tc>
      </w:tr>
      <w:tr w14:paraId="49EEF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</w:tcPr>
          <w:p w14:paraId="08CD0B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5127" w:type="dxa"/>
          </w:tcPr>
          <w:p w14:paraId="1C06FE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dà（大）和 tā（他），开头声母分别是？</w:t>
            </w:r>
          </w:p>
        </w:tc>
        <w:tc>
          <w:tcPr>
            <w:tcW w:w="2533" w:type="dxa"/>
          </w:tcPr>
          <w:p w14:paraId="241F8386">
            <w:pPr>
              <w:spacing w:after="0" w:line="240" w:lineRule="auto"/>
            </w:pPr>
          </w:p>
        </w:tc>
      </w:tr>
      <w:tr w14:paraId="329DA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</w:tcPr>
          <w:p w14:paraId="783E30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5127" w:type="dxa"/>
          </w:tcPr>
          <w:p w14:paraId="5FBAFB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nǐ（你）和 lǐ（里），开头声母分别是？</w:t>
            </w:r>
          </w:p>
        </w:tc>
        <w:tc>
          <w:tcPr>
            <w:tcW w:w="2533" w:type="dxa"/>
          </w:tcPr>
          <w:p w14:paraId="40CC3814">
            <w:pPr>
              <w:spacing w:after="0" w:line="240" w:lineRule="auto"/>
            </w:pPr>
          </w:p>
        </w:tc>
      </w:tr>
      <w:tr w14:paraId="39A5D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</w:tcPr>
          <w:p w14:paraId="08C9D4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5127" w:type="dxa"/>
          </w:tcPr>
          <w:p w14:paraId="2AF0A2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zì（字）和 zhī（知），开头声母分别是？</w:t>
            </w:r>
          </w:p>
        </w:tc>
        <w:tc>
          <w:tcPr>
            <w:tcW w:w="2533" w:type="dxa"/>
          </w:tcPr>
          <w:p w14:paraId="7D2847B7">
            <w:pPr>
              <w:spacing w:after="0" w:line="240" w:lineRule="auto"/>
            </w:pPr>
          </w:p>
        </w:tc>
      </w:tr>
      <w:tr w14:paraId="637B3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</w:tcPr>
          <w:p w14:paraId="393362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5127" w:type="dxa"/>
          </w:tcPr>
          <w:p w14:paraId="06E1F3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cì（次）和 chī（吃），开头声母分别是？</w:t>
            </w:r>
          </w:p>
        </w:tc>
        <w:tc>
          <w:tcPr>
            <w:tcW w:w="2533" w:type="dxa"/>
          </w:tcPr>
          <w:p w14:paraId="621A1CC6">
            <w:pPr>
              <w:spacing w:after="0" w:line="240" w:lineRule="auto"/>
            </w:pPr>
          </w:p>
        </w:tc>
      </w:tr>
      <w:tr w14:paraId="2160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</w:tcPr>
          <w:p w14:paraId="5993A6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5127" w:type="dxa"/>
          </w:tcPr>
          <w:p w14:paraId="0CE3D3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sì（四）和 shí（十），开头声母分别是？</w:t>
            </w:r>
          </w:p>
        </w:tc>
        <w:tc>
          <w:tcPr>
            <w:tcW w:w="2533" w:type="dxa"/>
          </w:tcPr>
          <w:p w14:paraId="4ED66DE5">
            <w:pPr>
              <w:spacing w:after="0" w:line="240" w:lineRule="auto"/>
            </w:pPr>
          </w:p>
        </w:tc>
      </w:tr>
      <w:tr w14:paraId="31EC1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</w:tcPr>
          <w:p w14:paraId="3EA97F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5127" w:type="dxa"/>
          </w:tcPr>
          <w:p w14:paraId="40B28F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gē（哥）和 kē（科），开头声母分别是？</w:t>
            </w:r>
          </w:p>
        </w:tc>
        <w:tc>
          <w:tcPr>
            <w:tcW w:w="2533" w:type="dxa"/>
          </w:tcPr>
          <w:p w14:paraId="4AB92229">
            <w:pPr>
              <w:spacing w:after="0" w:line="240" w:lineRule="auto"/>
            </w:pPr>
          </w:p>
        </w:tc>
      </w:tr>
      <w:tr w14:paraId="68F20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</w:tcPr>
          <w:p w14:paraId="3D89C8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5127" w:type="dxa"/>
          </w:tcPr>
          <w:p w14:paraId="12E9DC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jī（鸡）和 qī（七），开头声母分别是？</w:t>
            </w:r>
          </w:p>
        </w:tc>
        <w:tc>
          <w:tcPr>
            <w:tcW w:w="2533" w:type="dxa"/>
          </w:tcPr>
          <w:p w14:paraId="05F6BF79">
            <w:pPr>
              <w:spacing w:after="0" w:line="240" w:lineRule="auto"/>
            </w:pPr>
          </w:p>
        </w:tc>
      </w:tr>
      <w:tr w14:paraId="405F5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</w:tcPr>
          <w:p w14:paraId="60CDC0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5127" w:type="dxa"/>
          </w:tcPr>
          <w:p w14:paraId="1FD958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「飞机」fēi jī 的声母是？</w:t>
            </w:r>
          </w:p>
        </w:tc>
        <w:tc>
          <w:tcPr>
            <w:tcW w:w="2533" w:type="dxa"/>
          </w:tcPr>
          <w:p w14:paraId="55FF1FCF">
            <w:pPr>
              <w:spacing w:after="0" w:line="240" w:lineRule="auto"/>
            </w:pPr>
          </w:p>
        </w:tc>
      </w:tr>
      <w:tr w14:paraId="3EC9A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</w:tcPr>
          <w:p w14:paraId="4257D9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5127" w:type="dxa"/>
          </w:tcPr>
          <w:p w14:paraId="18850D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「妈妈」mā ma 的声母是？</w:t>
            </w:r>
          </w:p>
        </w:tc>
        <w:tc>
          <w:tcPr>
            <w:tcW w:w="2533" w:type="dxa"/>
          </w:tcPr>
          <w:p w14:paraId="12C47BF1">
            <w:pPr>
              <w:spacing w:after="0" w:line="240" w:lineRule="auto"/>
            </w:pPr>
          </w:p>
        </w:tc>
      </w:tr>
    </w:tbl>
    <w:p w14:paraId="67E8AA0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1-4  声母综合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</w:tblGrid>
      <w:tr w14:paraId="497C4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6B474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2551" w:type="dxa"/>
          </w:tcPr>
          <w:p w14:paraId="2647E1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w="2551" w:type="dxa"/>
          </w:tcPr>
          <w:p w14:paraId="5E3620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选项</w:t>
            </w:r>
          </w:p>
        </w:tc>
        <w:tc>
          <w:tcPr>
            <w:tcW w:w="2551" w:type="dxa"/>
          </w:tcPr>
          <w:p w14:paraId="47F9F3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50868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AA9D4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551" w:type="dxa"/>
          </w:tcPr>
          <w:p w14:paraId="755B08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「学校」xué xiào 的 x 是什么？</w:t>
            </w:r>
          </w:p>
        </w:tc>
        <w:tc>
          <w:tcPr>
            <w:tcW w:w="2551" w:type="dxa"/>
          </w:tcPr>
          <w:p w14:paraId="09B3A6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声母 / 韵母</w:t>
            </w:r>
          </w:p>
        </w:tc>
        <w:tc>
          <w:tcPr>
            <w:tcW w:w="2551" w:type="dxa"/>
          </w:tcPr>
          <w:p w14:paraId="0DC303EB">
            <w:pPr>
              <w:spacing w:after="0" w:line="240" w:lineRule="auto"/>
            </w:pPr>
          </w:p>
        </w:tc>
      </w:tr>
      <w:tr w14:paraId="04A09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992F5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551" w:type="dxa"/>
          </w:tcPr>
          <w:p w14:paraId="3F42B6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下面哪个是声母？</w:t>
            </w:r>
          </w:p>
        </w:tc>
        <w:tc>
          <w:tcPr>
            <w:tcW w:w="2551" w:type="dxa"/>
          </w:tcPr>
          <w:p w14:paraId="39EAB5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 / ma / 妈</w:t>
            </w:r>
          </w:p>
        </w:tc>
        <w:tc>
          <w:tcPr>
            <w:tcW w:w="2551" w:type="dxa"/>
          </w:tcPr>
          <w:p w14:paraId="0329EF61">
            <w:pPr>
              <w:spacing w:after="0" w:line="240" w:lineRule="auto"/>
            </w:pPr>
          </w:p>
        </w:tc>
      </w:tr>
      <w:tr w14:paraId="07B30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E3012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551" w:type="dxa"/>
          </w:tcPr>
          <w:p w14:paraId="2321F4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声母一共有几个？</w:t>
            </w:r>
          </w:p>
        </w:tc>
        <w:tc>
          <w:tcPr>
            <w:tcW w:w="2551" w:type="dxa"/>
          </w:tcPr>
          <w:p w14:paraId="04F1D6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21 / 23 / 25</w:t>
            </w:r>
          </w:p>
        </w:tc>
        <w:tc>
          <w:tcPr>
            <w:tcW w:w="2551" w:type="dxa"/>
          </w:tcPr>
          <w:p w14:paraId="5C3B28C8">
            <w:pPr>
              <w:spacing w:after="0" w:line="240" w:lineRule="auto"/>
            </w:pPr>
          </w:p>
        </w:tc>
      </w:tr>
      <w:tr w14:paraId="7BD3D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51" w:type="dxa"/>
          </w:tcPr>
          <w:p w14:paraId="69081B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551" w:type="dxa"/>
          </w:tcPr>
          <w:p w14:paraId="03BE5F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y 和 w 是什么？</w:t>
            </w:r>
          </w:p>
        </w:tc>
        <w:tc>
          <w:tcPr>
            <w:tcW w:w="2551" w:type="dxa"/>
          </w:tcPr>
          <w:p w14:paraId="446889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声母 / 韵母 / 都不是</w:t>
            </w:r>
          </w:p>
        </w:tc>
        <w:tc>
          <w:tcPr>
            <w:tcW w:w="2551" w:type="dxa"/>
          </w:tcPr>
          <w:p w14:paraId="68CE33FF">
            <w:pPr>
              <w:spacing w:after="0" w:line="240" w:lineRule="auto"/>
            </w:pPr>
          </w:p>
        </w:tc>
      </w:tr>
      <w:tr w14:paraId="28C8A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9BC78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551" w:type="dxa"/>
          </w:tcPr>
          <w:p w14:paraId="61861A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「中文」zhōng wén 有几个声母？</w:t>
            </w:r>
          </w:p>
        </w:tc>
        <w:tc>
          <w:tcPr>
            <w:tcW w:w="2551" w:type="dxa"/>
          </w:tcPr>
          <w:p w14:paraId="2C31A4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 / 2 / 3</w:t>
            </w:r>
          </w:p>
        </w:tc>
        <w:tc>
          <w:tcPr>
            <w:tcW w:w="2551" w:type="dxa"/>
          </w:tcPr>
          <w:p w14:paraId="00F73AE3">
            <w:pPr>
              <w:spacing w:after="0" w:line="240" w:lineRule="auto"/>
            </w:pPr>
          </w:p>
        </w:tc>
      </w:tr>
      <w:tr w14:paraId="29967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3F7C7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2551" w:type="dxa"/>
          </w:tcPr>
          <w:p w14:paraId="52FB14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 是声母还是韵母？</w:t>
            </w:r>
          </w:p>
        </w:tc>
        <w:tc>
          <w:tcPr>
            <w:tcW w:w="2551" w:type="dxa"/>
          </w:tcPr>
          <w:p w14:paraId="0DBDBA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声母 / 韵母</w:t>
            </w:r>
          </w:p>
        </w:tc>
        <w:tc>
          <w:tcPr>
            <w:tcW w:w="2551" w:type="dxa"/>
          </w:tcPr>
          <w:p w14:paraId="71296D9D">
            <w:pPr>
              <w:spacing w:after="0" w:line="240" w:lineRule="auto"/>
            </w:pPr>
          </w:p>
        </w:tc>
      </w:tr>
      <w:tr w14:paraId="5F3DD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C60B7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2551" w:type="dxa"/>
          </w:tcPr>
          <w:p w14:paraId="1A9D23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「一二三四五」中有几个声母开头的字？</w:t>
            </w:r>
          </w:p>
        </w:tc>
        <w:tc>
          <w:tcPr>
            <w:tcW w:w="2551" w:type="dxa"/>
          </w:tcPr>
          <w:p w14:paraId="6BBA28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 / 4 / 5</w:t>
            </w:r>
          </w:p>
        </w:tc>
        <w:tc>
          <w:tcPr>
            <w:tcW w:w="2551" w:type="dxa"/>
          </w:tcPr>
          <w:p w14:paraId="08DE30F7">
            <w:pPr>
              <w:spacing w:after="0" w:line="240" w:lineRule="auto"/>
            </w:pPr>
          </w:p>
        </w:tc>
      </w:tr>
      <w:tr w14:paraId="3301E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DEDDD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2551" w:type="dxa"/>
          </w:tcPr>
          <w:p w14:paraId="350DA1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 是什么？</w:t>
            </w:r>
          </w:p>
        </w:tc>
        <w:tc>
          <w:tcPr>
            <w:tcW w:w="2551" w:type="dxa"/>
          </w:tcPr>
          <w:p w14:paraId="2547E5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声母 / 韵母</w:t>
            </w:r>
          </w:p>
        </w:tc>
        <w:tc>
          <w:tcPr>
            <w:tcW w:w="2551" w:type="dxa"/>
          </w:tcPr>
          <w:p w14:paraId="3652D26D">
            <w:pPr>
              <w:spacing w:after="0" w:line="240" w:lineRule="auto"/>
            </w:pPr>
          </w:p>
        </w:tc>
      </w:tr>
      <w:tr w14:paraId="018CF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E06D2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2551" w:type="dxa"/>
          </w:tcPr>
          <w:p w14:paraId="5C8F3F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「日月」rì yuè 的声母是？</w:t>
            </w:r>
          </w:p>
        </w:tc>
        <w:tc>
          <w:tcPr>
            <w:tcW w:w="2551" w:type="dxa"/>
          </w:tcPr>
          <w:p w14:paraId="51B22D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 和 y / r 和 yu</w:t>
            </w:r>
          </w:p>
        </w:tc>
        <w:tc>
          <w:tcPr>
            <w:tcW w:w="2551" w:type="dxa"/>
          </w:tcPr>
          <w:p w14:paraId="30F58A4A">
            <w:pPr>
              <w:spacing w:after="0" w:line="240" w:lineRule="auto"/>
            </w:pPr>
          </w:p>
        </w:tc>
      </w:tr>
      <w:tr w14:paraId="21E1F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2A68D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2551" w:type="dxa"/>
          </w:tcPr>
          <w:p w14:paraId="2949CF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下面全是声母的是？</w:t>
            </w:r>
          </w:p>
        </w:tc>
        <w:tc>
          <w:tcPr>
            <w:tcW w:w="2551" w:type="dxa"/>
          </w:tcPr>
          <w:p w14:paraId="64CAC2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 p m / a o e / ai ei ui</w:t>
            </w:r>
          </w:p>
        </w:tc>
        <w:tc>
          <w:tcPr>
            <w:tcW w:w="2551" w:type="dxa"/>
          </w:tcPr>
          <w:p w14:paraId="1DD70423">
            <w:pPr>
              <w:spacing w:after="0" w:line="240" w:lineRule="auto"/>
            </w:pPr>
          </w:p>
        </w:tc>
      </w:tr>
    </w:tbl>
    <w:p w14:paraId="27EB9013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 周：韵母与声调</w:t>
      </w:r>
    </w:p>
    <w:p w14:paraId="7962D06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2-1  看字选韵母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</w:tblGrid>
      <w:tr w14:paraId="1504B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4D5CE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2551" w:type="dxa"/>
          </w:tcPr>
          <w:p w14:paraId="5C4E95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w="2551" w:type="dxa"/>
          </w:tcPr>
          <w:p w14:paraId="5B180F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选正确韵母</w:t>
            </w:r>
          </w:p>
        </w:tc>
        <w:tc>
          <w:tcPr>
            <w:tcW w:w="2551" w:type="dxa"/>
          </w:tcPr>
          <w:p w14:paraId="3253B4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7FF61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B7D8E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551" w:type="dxa"/>
          </w:tcPr>
          <w:p w14:paraId="1DF0D1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妈</w:t>
            </w:r>
          </w:p>
        </w:tc>
        <w:tc>
          <w:tcPr>
            <w:tcW w:w="2551" w:type="dxa"/>
          </w:tcPr>
          <w:p w14:paraId="634140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 / o / e</w:t>
            </w:r>
          </w:p>
        </w:tc>
        <w:tc>
          <w:tcPr>
            <w:tcW w:w="2551" w:type="dxa"/>
          </w:tcPr>
          <w:p w14:paraId="7597DB77">
            <w:pPr>
              <w:spacing w:after="0" w:line="240" w:lineRule="auto"/>
            </w:pPr>
          </w:p>
        </w:tc>
      </w:tr>
      <w:tr w14:paraId="61F64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0CD92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551" w:type="dxa"/>
          </w:tcPr>
          <w:p w14:paraId="5246F3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</w:t>
            </w:r>
          </w:p>
        </w:tc>
        <w:tc>
          <w:tcPr>
            <w:tcW w:w="2551" w:type="dxa"/>
          </w:tcPr>
          <w:p w14:paraId="4C9DC7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o / a / e</w:t>
            </w:r>
          </w:p>
        </w:tc>
        <w:tc>
          <w:tcPr>
            <w:tcW w:w="2551" w:type="dxa"/>
          </w:tcPr>
          <w:p w14:paraId="60793BE7">
            <w:pPr>
              <w:spacing w:after="0" w:line="240" w:lineRule="auto"/>
            </w:pPr>
          </w:p>
        </w:tc>
      </w:tr>
      <w:tr w14:paraId="6BA48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1E029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551" w:type="dxa"/>
          </w:tcPr>
          <w:p w14:paraId="790936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鹅</w:t>
            </w:r>
          </w:p>
        </w:tc>
        <w:tc>
          <w:tcPr>
            <w:tcW w:w="2551" w:type="dxa"/>
          </w:tcPr>
          <w:p w14:paraId="3D37E2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e / o / a</w:t>
            </w:r>
          </w:p>
        </w:tc>
        <w:tc>
          <w:tcPr>
            <w:tcW w:w="2551" w:type="dxa"/>
          </w:tcPr>
          <w:p w14:paraId="17214CFE">
            <w:pPr>
              <w:spacing w:after="0" w:line="240" w:lineRule="auto"/>
            </w:pPr>
          </w:p>
        </w:tc>
      </w:tr>
      <w:tr w14:paraId="7AA3F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C150D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551" w:type="dxa"/>
          </w:tcPr>
          <w:p w14:paraId="0DCA18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衣</w:t>
            </w:r>
          </w:p>
        </w:tc>
        <w:tc>
          <w:tcPr>
            <w:tcW w:w="2551" w:type="dxa"/>
          </w:tcPr>
          <w:p w14:paraId="5EA43D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i / u / ü</w:t>
            </w:r>
          </w:p>
        </w:tc>
        <w:tc>
          <w:tcPr>
            <w:tcW w:w="2551" w:type="dxa"/>
          </w:tcPr>
          <w:p w14:paraId="605BC7BE">
            <w:pPr>
              <w:spacing w:after="0" w:line="240" w:lineRule="auto"/>
            </w:pPr>
          </w:p>
        </w:tc>
      </w:tr>
      <w:tr w14:paraId="0C262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88FDD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551" w:type="dxa"/>
          </w:tcPr>
          <w:p w14:paraId="68283F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五</w:t>
            </w:r>
          </w:p>
        </w:tc>
        <w:tc>
          <w:tcPr>
            <w:tcW w:w="2551" w:type="dxa"/>
          </w:tcPr>
          <w:p w14:paraId="4CF2C5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u / i / ü</w:t>
            </w:r>
          </w:p>
        </w:tc>
        <w:tc>
          <w:tcPr>
            <w:tcW w:w="2551" w:type="dxa"/>
          </w:tcPr>
          <w:p w14:paraId="68A6298D">
            <w:pPr>
              <w:spacing w:after="0" w:line="240" w:lineRule="auto"/>
            </w:pPr>
          </w:p>
        </w:tc>
      </w:tr>
      <w:tr w14:paraId="43CD6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7D125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2551" w:type="dxa"/>
          </w:tcPr>
          <w:p w14:paraId="22E481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鱼</w:t>
            </w:r>
          </w:p>
        </w:tc>
        <w:tc>
          <w:tcPr>
            <w:tcW w:w="2551" w:type="dxa"/>
          </w:tcPr>
          <w:p w14:paraId="6B970D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ü / u / i</w:t>
            </w:r>
          </w:p>
        </w:tc>
        <w:tc>
          <w:tcPr>
            <w:tcW w:w="2551" w:type="dxa"/>
          </w:tcPr>
          <w:p w14:paraId="70DF797D">
            <w:pPr>
              <w:spacing w:after="0" w:line="240" w:lineRule="auto"/>
            </w:pPr>
          </w:p>
        </w:tc>
      </w:tr>
      <w:tr w14:paraId="47F79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14E0E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2551" w:type="dxa"/>
          </w:tcPr>
          <w:p w14:paraId="3711CB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爱</w:t>
            </w:r>
          </w:p>
        </w:tc>
        <w:tc>
          <w:tcPr>
            <w:tcW w:w="2551" w:type="dxa"/>
          </w:tcPr>
          <w:p w14:paraId="3FE5EC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ai / ei / ao</w:t>
            </w:r>
          </w:p>
        </w:tc>
        <w:tc>
          <w:tcPr>
            <w:tcW w:w="2551" w:type="dxa"/>
          </w:tcPr>
          <w:p w14:paraId="325933D2">
            <w:pPr>
              <w:spacing w:after="0" w:line="240" w:lineRule="auto"/>
            </w:pPr>
          </w:p>
        </w:tc>
      </w:tr>
      <w:tr w14:paraId="1BDA2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BC8B8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2551" w:type="dxa"/>
          </w:tcPr>
          <w:p w14:paraId="5031A1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好</w:t>
            </w:r>
          </w:p>
        </w:tc>
        <w:tc>
          <w:tcPr>
            <w:tcW w:w="2551" w:type="dxa"/>
          </w:tcPr>
          <w:p w14:paraId="3511C0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ao / ou / ai</w:t>
            </w:r>
          </w:p>
        </w:tc>
        <w:tc>
          <w:tcPr>
            <w:tcW w:w="2551" w:type="dxa"/>
          </w:tcPr>
          <w:p w14:paraId="70F0A631">
            <w:pPr>
              <w:spacing w:after="0" w:line="240" w:lineRule="auto"/>
            </w:pPr>
          </w:p>
        </w:tc>
      </w:tr>
      <w:tr w14:paraId="73238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21B43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2551" w:type="dxa"/>
          </w:tcPr>
          <w:p w14:paraId="020C09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安</w:t>
            </w:r>
          </w:p>
        </w:tc>
        <w:tc>
          <w:tcPr>
            <w:tcW w:w="2551" w:type="dxa"/>
          </w:tcPr>
          <w:p w14:paraId="4C2201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an / ang / en</w:t>
            </w:r>
          </w:p>
        </w:tc>
        <w:tc>
          <w:tcPr>
            <w:tcW w:w="2551" w:type="dxa"/>
          </w:tcPr>
          <w:p w14:paraId="74DA3CED">
            <w:pPr>
              <w:spacing w:after="0" w:line="240" w:lineRule="auto"/>
            </w:pPr>
          </w:p>
        </w:tc>
      </w:tr>
      <w:tr w14:paraId="7BCA0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22D41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2551" w:type="dxa"/>
          </w:tcPr>
          <w:p w14:paraId="29AEAA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w="2551" w:type="dxa"/>
          </w:tcPr>
          <w:p w14:paraId="25A178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ong / eng / ing</w:t>
            </w:r>
          </w:p>
        </w:tc>
        <w:tc>
          <w:tcPr>
            <w:tcW w:w="2551" w:type="dxa"/>
          </w:tcPr>
          <w:p w14:paraId="6803F8A4">
            <w:pPr>
              <w:spacing w:after="0" w:line="240" w:lineRule="auto"/>
            </w:pPr>
          </w:p>
        </w:tc>
      </w:tr>
    </w:tbl>
    <w:p w14:paraId="295B397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2-2  标声调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</w:tblGrid>
      <w:tr w14:paraId="7BC5A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10548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2551" w:type="dxa"/>
          </w:tcPr>
          <w:p w14:paraId="78F5D1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音节</w:t>
            </w:r>
          </w:p>
        </w:tc>
        <w:tc>
          <w:tcPr>
            <w:tcW w:w="2551" w:type="dxa"/>
          </w:tcPr>
          <w:p w14:paraId="46365B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标调后</w:t>
            </w:r>
          </w:p>
        </w:tc>
        <w:tc>
          <w:tcPr>
            <w:tcW w:w="2551" w:type="dxa"/>
          </w:tcPr>
          <w:p w14:paraId="389006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汉字</w:t>
            </w:r>
          </w:p>
        </w:tc>
      </w:tr>
      <w:tr w14:paraId="0B805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24318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551" w:type="dxa"/>
          </w:tcPr>
          <w:p w14:paraId="7334ED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ma（第一声）</w:t>
            </w:r>
          </w:p>
        </w:tc>
        <w:tc>
          <w:tcPr>
            <w:tcW w:w="2551" w:type="dxa"/>
          </w:tcPr>
          <w:p w14:paraId="33115FCD">
            <w:pPr>
              <w:spacing w:after="0" w:line="240" w:lineRule="auto"/>
            </w:pPr>
          </w:p>
        </w:tc>
        <w:tc>
          <w:tcPr>
            <w:tcW w:w="2551" w:type="dxa"/>
          </w:tcPr>
          <w:p w14:paraId="5CC1EA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妈</w:t>
            </w:r>
          </w:p>
        </w:tc>
      </w:tr>
      <w:tr w14:paraId="3BC63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B5BBE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551" w:type="dxa"/>
          </w:tcPr>
          <w:p w14:paraId="43639A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ma（第三声）</w:t>
            </w:r>
          </w:p>
        </w:tc>
        <w:tc>
          <w:tcPr>
            <w:tcW w:w="2551" w:type="dxa"/>
          </w:tcPr>
          <w:p w14:paraId="52337ACB">
            <w:pPr>
              <w:spacing w:after="0" w:line="240" w:lineRule="auto"/>
            </w:pPr>
          </w:p>
        </w:tc>
        <w:tc>
          <w:tcPr>
            <w:tcW w:w="2551" w:type="dxa"/>
          </w:tcPr>
          <w:p w14:paraId="6655A7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马</w:t>
            </w:r>
          </w:p>
        </w:tc>
      </w:tr>
      <w:tr w14:paraId="49EE8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027F6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551" w:type="dxa"/>
          </w:tcPr>
          <w:p w14:paraId="2721B4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shu（第三声）</w:t>
            </w:r>
          </w:p>
        </w:tc>
        <w:tc>
          <w:tcPr>
            <w:tcW w:w="2551" w:type="dxa"/>
          </w:tcPr>
          <w:p w14:paraId="3A37EFB0">
            <w:pPr>
              <w:spacing w:after="0" w:line="240" w:lineRule="auto"/>
            </w:pPr>
          </w:p>
        </w:tc>
        <w:tc>
          <w:tcPr>
            <w:tcW w:w="2551" w:type="dxa"/>
          </w:tcPr>
          <w:p w14:paraId="2FA57E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水</w:t>
            </w:r>
          </w:p>
        </w:tc>
      </w:tr>
      <w:tr w14:paraId="553F7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7ED17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551" w:type="dxa"/>
          </w:tcPr>
          <w:p w14:paraId="57D08D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hao（第三声）</w:t>
            </w:r>
          </w:p>
        </w:tc>
        <w:tc>
          <w:tcPr>
            <w:tcW w:w="2551" w:type="dxa"/>
          </w:tcPr>
          <w:p w14:paraId="48D8C680">
            <w:pPr>
              <w:spacing w:after="0" w:line="240" w:lineRule="auto"/>
            </w:pPr>
          </w:p>
        </w:tc>
        <w:tc>
          <w:tcPr>
            <w:tcW w:w="2551" w:type="dxa"/>
          </w:tcPr>
          <w:p w14:paraId="407362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好</w:t>
            </w:r>
          </w:p>
        </w:tc>
      </w:tr>
      <w:tr w14:paraId="154F0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38F35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551" w:type="dxa"/>
          </w:tcPr>
          <w:p w14:paraId="0B4BCC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da（第四声）</w:t>
            </w:r>
          </w:p>
        </w:tc>
        <w:tc>
          <w:tcPr>
            <w:tcW w:w="2551" w:type="dxa"/>
          </w:tcPr>
          <w:p w14:paraId="2C6C0A08">
            <w:pPr>
              <w:spacing w:after="0" w:line="240" w:lineRule="auto"/>
            </w:pPr>
          </w:p>
        </w:tc>
        <w:tc>
          <w:tcPr>
            <w:tcW w:w="2551" w:type="dxa"/>
          </w:tcPr>
          <w:p w14:paraId="4E1F8A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大</w:t>
            </w:r>
          </w:p>
        </w:tc>
      </w:tr>
      <w:tr w14:paraId="65ADF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08891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2551" w:type="dxa"/>
          </w:tcPr>
          <w:p w14:paraId="07022D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tian（第一声）</w:t>
            </w:r>
          </w:p>
        </w:tc>
        <w:tc>
          <w:tcPr>
            <w:tcW w:w="2551" w:type="dxa"/>
          </w:tcPr>
          <w:p w14:paraId="75276B65">
            <w:pPr>
              <w:spacing w:after="0" w:line="240" w:lineRule="auto"/>
            </w:pPr>
          </w:p>
        </w:tc>
        <w:tc>
          <w:tcPr>
            <w:tcW w:w="2551" w:type="dxa"/>
          </w:tcPr>
          <w:p w14:paraId="111E9B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天</w:t>
            </w:r>
          </w:p>
        </w:tc>
      </w:tr>
      <w:tr w14:paraId="6E315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519B7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2551" w:type="dxa"/>
          </w:tcPr>
          <w:p w14:paraId="392163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ren（第二声）</w:t>
            </w:r>
          </w:p>
        </w:tc>
        <w:tc>
          <w:tcPr>
            <w:tcW w:w="2551" w:type="dxa"/>
          </w:tcPr>
          <w:p w14:paraId="18D81A63">
            <w:pPr>
              <w:spacing w:after="0" w:line="240" w:lineRule="auto"/>
            </w:pPr>
          </w:p>
        </w:tc>
        <w:tc>
          <w:tcPr>
            <w:tcW w:w="2551" w:type="dxa"/>
          </w:tcPr>
          <w:p w14:paraId="04B612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人</w:t>
            </w:r>
          </w:p>
        </w:tc>
      </w:tr>
      <w:tr w14:paraId="5EA29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5CB0A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2551" w:type="dxa"/>
          </w:tcPr>
          <w:p w14:paraId="37ACA3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shan（第一声）</w:t>
            </w:r>
          </w:p>
        </w:tc>
        <w:tc>
          <w:tcPr>
            <w:tcW w:w="2551" w:type="dxa"/>
          </w:tcPr>
          <w:p w14:paraId="114D77FD">
            <w:pPr>
              <w:spacing w:after="0" w:line="240" w:lineRule="auto"/>
            </w:pPr>
          </w:p>
        </w:tc>
        <w:tc>
          <w:tcPr>
            <w:tcW w:w="2551" w:type="dxa"/>
          </w:tcPr>
          <w:p w14:paraId="4A7BDE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山</w:t>
            </w:r>
          </w:p>
        </w:tc>
      </w:tr>
      <w:tr w14:paraId="0B8B8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C1C9C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2551" w:type="dxa"/>
          </w:tcPr>
          <w:p w14:paraId="5D4DEA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huo（第三声）</w:t>
            </w:r>
          </w:p>
        </w:tc>
        <w:tc>
          <w:tcPr>
            <w:tcW w:w="2551" w:type="dxa"/>
          </w:tcPr>
          <w:p w14:paraId="453320E7">
            <w:pPr>
              <w:spacing w:after="0" w:line="240" w:lineRule="auto"/>
            </w:pPr>
          </w:p>
        </w:tc>
        <w:tc>
          <w:tcPr>
            <w:tcW w:w="2551" w:type="dxa"/>
          </w:tcPr>
          <w:p w14:paraId="4AD926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火</w:t>
            </w:r>
          </w:p>
        </w:tc>
      </w:tr>
      <w:tr w14:paraId="016E6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9AECB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2551" w:type="dxa"/>
          </w:tcPr>
          <w:p w14:paraId="2E78D1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tu（第二声）</w:t>
            </w:r>
          </w:p>
        </w:tc>
        <w:tc>
          <w:tcPr>
            <w:tcW w:w="2551" w:type="dxa"/>
          </w:tcPr>
          <w:p w14:paraId="3D399CF0">
            <w:pPr>
              <w:spacing w:after="0" w:line="240" w:lineRule="auto"/>
            </w:pPr>
          </w:p>
        </w:tc>
        <w:tc>
          <w:tcPr>
            <w:tcW w:w="2551" w:type="dxa"/>
          </w:tcPr>
          <w:p w14:paraId="1FF9FD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土</w:t>
            </w:r>
          </w:p>
        </w:tc>
      </w:tr>
    </w:tbl>
    <w:p w14:paraId="00CA70A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2-3  拼读练习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</w:tblGrid>
      <w:tr w14:paraId="4CFF0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CCB9A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2551" w:type="dxa"/>
          </w:tcPr>
          <w:p w14:paraId="46D190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w="2551" w:type="dxa"/>
          </w:tcPr>
          <w:p w14:paraId="298524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正确拼音</w:t>
            </w:r>
          </w:p>
        </w:tc>
        <w:tc>
          <w:tcPr>
            <w:tcW w:w="2551" w:type="dxa"/>
          </w:tcPr>
          <w:p w14:paraId="7FAA32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7B727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20507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551" w:type="dxa"/>
          </w:tcPr>
          <w:p w14:paraId="1361EC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小</w:t>
            </w:r>
          </w:p>
        </w:tc>
        <w:tc>
          <w:tcPr>
            <w:tcW w:w="2551" w:type="dxa"/>
          </w:tcPr>
          <w:p w14:paraId="4F971D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xiǎo / xiao / xiào</w:t>
            </w:r>
          </w:p>
        </w:tc>
        <w:tc>
          <w:tcPr>
            <w:tcW w:w="2551" w:type="dxa"/>
          </w:tcPr>
          <w:p w14:paraId="7A042309">
            <w:pPr>
              <w:spacing w:after="0" w:line="240" w:lineRule="auto"/>
            </w:pPr>
          </w:p>
        </w:tc>
      </w:tr>
      <w:tr w14:paraId="6DF47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83787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551" w:type="dxa"/>
          </w:tcPr>
          <w:p w14:paraId="6F7D05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快</w:t>
            </w:r>
          </w:p>
        </w:tc>
        <w:tc>
          <w:tcPr>
            <w:tcW w:w="2551" w:type="dxa"/>
          </w:tcPr>
          <w:p w14:paraId="08DF58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kuài / kuai / guài</w:t>
            </w:r>
          </w:p>
        </w:tc>
        <w:tc>
          <w:tcPr>
            <w:tcW w:w="2551" w:type="dxa"/>
          </w:tcPr>
          <w:p w14:paraId="5F6B1324">
            <w:pPr>
              <w:spacing w:after="0" w:line="240" w:lineRule="auto"/>
            </w:pPr>
          </w:p>
        </w:tc>
      </w:tr>
      <w:tr w14:paraId="5AE35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032EC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551" w:type="dxa"/>
          </w:tcPr>
          <w:p w14:paraId="587921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月</w:t>
            </w:r>
          </w:p>
        </w:tc>
        <w:tc>
          <w:tcPr>
            <w:tcW w:w="2551" w:type="dxa"/>
          </w:tcPr>
          <w:p w14:paraId="4A4912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yuè / yue / yüè</w:t>
            </w:r>
          </w:p>
        </w:tc>
        <w:tc>
          <w:tcPr>
            <w:tcW w:w="2551" w:type="dxa"/>
          </w:tcPr>
          <w:p w14:paraId="1DFD74DA">
            <w:pPr>
              <w:spacing w:after="0" w:line="240" w:lineRule="auto"/>
            </w:pPr>
          </w:p>
        </w:tc>
      </w:tr>
      <w:tr w14:paraId="2140C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9CC02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551" w:type="dxa"/>
          </w:tcPr>
          <w:p w14:paraId="6550CF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鸟</w:t>
            </w:r>
          </w:p>
        </w:tc>
        <w:tc>
          <w:tcPr>
            <w:tcW w:w="2551" w:type="dxa"/>
          </w:tcPr>
          <w:p w14:paraId="18348A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niǎo / niao / liǎo</w:t>
            </w:r>
          </w:p>
        </w:tc>
        <w:tc>
          <w:tcPr>
            <w:tcW w:w="2551" w:type="dxa"/>
          </w:tcPr>
          <w:p w14:paraId="06F63D85">
            <w:pPr>
              <w:spacing w:after="0" w:line="240" w:lineRule="auto"/>
            </w:pPr>
          </w:p>
        </w:tc>
      </w:tr>
      <w:tr w14:paraId="0BC85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F25B5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551" w:type="dxa"/>
          </w:tcPr>
          <w:p w14:paraId="3F1572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六</w:t>
            </w:r>
          </w:p>
        </w:tc>
        <w:tc>
          <w:tcPr>
            <w:tcW w:w="2551" w:type="dxa"/>
          </w:tcPr>
          <w:p w14:paraId="71004B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liù / liu / niù</w:t>
            </w:r>
          </w:p>
        </w:tc>
        <w:tc>
          <w:tcPr>
            <w:tcW w:w="2551" w:type="dxa"/>
          </w:tcPr>
          <w:p w14:paraId="0B47DFA0">
            <w:pPr>
              <w:spacing w:after="0" w:line="240" w:lineRule="auto"/>
            </w:pPr>
          </w:p>
        </w:tc>
      </w:tr>
      <w:tr w14:paraId="3AA9A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D78AB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2551" w:type="dxa"/>
          </w:tcPr>
          <w:p w14:paraId="7CB115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w="2551" w:type="dxa"/>
          </w:tcPr>
          <w:p w14:paraId="726910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huā / hua / huà</w:t>
            </w:r>
          </w:p>
        </w:tc>
        <w:tc>
          <w:tcPr>
            <w:tcW w:w="2551" w:type="dxa"/>
          </w:tcPr>
          <w:p w14:paraId="17647CB4">
            <w:pPr>
              <w:spacing w:after="0" w:line="240" w:lineRule="auto"/>
            </w:pPr>
          </w:p>
        </w:tc>
      </w:tr>
      <w:tr w14:paraId="3C0E0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5517C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2551" w:type="dxa"/>
          </w:tcPr>
          <w:p w14:paraId="03E395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树</w:t>
            </w:r>
          </w:p>
        </w:tc>
        <w:tc>
          <w:tcPr>
            <w:tcW w:w="2551" w:type="dxa"/>
          </w:tcPr>
          <w:p w14:paraId="691D3C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shù / su / shu</w:t>
            </w:r>
          </w:p>
        </w:tc>
        <w:tc>
          <w:tcPr>
            <w:tcW w:w="2551" w:type="dxa"/>
          </w:tcPr>
          <w:p w14:paraId="54A29BFC">
            <w:pPr>
              <w:spacing w:after="0" w:line="240" w:lineRule="auto"/>
            </w:pPr>
          </w:p>
        </w:tc>
      </w:tr>
      <w:tr w14:paraId="70BCD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363BD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2551" w:type="dxa"/>
          </w:tcPr>
          <w:p w14:paraId="024EB4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云</w:t>
            </w:r>
          </w:p>
        </w:tc>
        <w:tc>
          <w:tcPr>
            <w:tcW w:w="2551" w:type="dxa"/>
          </w:tcPr>
          <w:p w14:paraId="060275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yún / yun / wún</w:t>
            </w:r>
          </w:p>
        </w:tc>
        <w:tc>
          <w:tcPr>
            <w:tcW w:w="2551" w:type="dxa"/>
          </w:tcPr>
          <w:p w14:paraId="4C6D73A7">
            <w:pPr>
              <w:spacing w:after="0" w:line="240" w:lineRule="auto"/>
            </w:pPr>
          </w:p>
        </w:tc>
      </w:tr>
      <w:tr w14:paraId="0BE16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B95A8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2551" w:type="dxa"/>
          </w:tcPr>
          <w:p w14:paraId="4614BA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绿</w:t>
            </w:r>
          </w:p>
        </w:tc>
        <w:tc>
          <w:tcPr>
            <w:tcW w:w="2551" w:type="dxa"/>
          </w:tcPr>
          <w:p w14:paraId="18530D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lǜ / lu / lù</w:t>
            </w:r>
          </w:p>
        </w:tc>
        <w:tc>
          <w:tcPr>
            <w:tcW w:w="2551" w:type="dxa"/>
          </w:tcPr>
          <w:p w14:paraId="2E9E0D11">
            <w:pPr>
              <w:spacing w:after="0" w:line="240" w:lineRule="auto"/>
            </w:pPr>
          </w:p>
        </w:tc>
      </w:tr>
      <w:tr w14:paraId="4090C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B9F15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2551" w:type="dxa"/>
          </w:tcPr>
          <w:p w14:paraId="03F901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w="2551" w:type="dxa"/>
          </w:tcPr>
          <w:p w14:paraId="1A7CBB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nǚ / nu / nù</w:t>
            </w:r>
          </w:p>
        </w:tc>
        <w:tc>
          <w:tcPr>
            <w:tcW w:w="2551" w:type="dxa"/>
          </w:tcPr>
          <w:p w14:paraId="48F8ACFE">
            <w:pPr>
              <w:spacing w:after="0" w:line="240" w:lineRule="auto"/>
            </w:pPr>
          </w:p>
        </w:tc>
      </w:tr>
    </w:tbl>
    <w:p w14:paraId="6DE9B64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2-4  整体认读音节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</w:tblGrid>
      <w:tr w14:paraId="7228A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51" w:type="dxa"/>
          </w:tcPr>
          <w:p w14:paraId="1E1B09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2551" w:type="dxa"/>
          </w:tcPr>
          <w:p w14:paraId="58E61A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w="2551" w:type="dxa"/>
          </w:tcPr>
          <w:p w14:paraId="15A1F7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  <w:tc>
          <w:tcPr>
            <w:tcW w:w="2551" w:type="dxa"/>
          </w:tcPr>
          <w:p w14:paraId="727BD91B">
            <w:pPr>
              <w:spacing w:after="0" w:line="240" w:lineRule="auto"/>
            </w:pPr>
          </w:p>
        </w:tc>
      </w:tr>
      <w:tr w14:paraId="659D0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505C0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551" w:type="dxa"/>
          </w:tcPr>
          <w:p w14:paraId="47E278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zhi 是什么？</w:t>
            </w:r>
          </w:p>
        </w:tc>
        <w:tc>
          <w:tcPr>
            <w:tcW w:w="2551" w:type="dxa"/>
          </w:tcPr>
          <w:p w14:paraId="112313CD">
            <w:pPr>
              <w:spacing w:after="0" w:line="240" w:lineRule="auto"/>
            </w:pPr>
          </w:p>
        </w:tc>
        <w:tc>
          <w:tcPr>
            <w:tcW w:w="2551" w:type="dxa"/>
          </w:tcPr>
          <w:p w14:paraId="57B172FD">
            <w:pPr>
              <w:spacing w:after="0" w:line="240" w:lineRule="auto"/>
            </w:pPr>
          </w:p>
        </w:tc>
      </w:tr>
      <w:tr w14:paraId="785F4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D6985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551" w:type="dxa"/>
          </w:tcPr>
          <w:p w14:paraId="05CB2C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「日」的拼音是？</w:t>
            </w:r>
          </w:p>
        </w:tc>
        <w:tc>
          <w:tcPr>
            <w:tcW w:w="2551" w:type="dxa"/>
          </w:tcPr>
          <w:p w14:paraId="51EF005B">
            <w:pPr>
              <w:spacing w:after="0" w:line="240" w:lineRule="auto"/>
            </w:pPr>
          </w:p>
        </w:tc>
        <w:tc>
          <w:tcPr>
            <w:tcW w:w="2551" w:type="dxa"/>
          </w:tcPr>
          <w:p w14:paraId="6F4DC401">
            <w:pPr>
              <w:spacing w:after="0" w:line="240" w:lineRule="auto"/>
            </w:pPr>
          </w:p>
        </w:tc>
      </w:tr>
      <w:tr w14:paraId="07039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BE62C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551" w:type="dxa"/>
          </w:tcPr>
          <w:p w14:paraId="0E8EBD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「一」的拼音是？</w:t>
            </w:r>
          </w:p>
        </w:tc>
        <w:tc>
          <w:tcPr>
            <w:tcW w:w="2551" w:type="dxa"/>
          </w:tcPr>
          <w:p w14:paraId="60A90A90">
            <w:pPr>
              <w:spacing w:after="0" w:line="240" w:lineRule="auto"/>
            </w:pPr>
          </w:p>
        </w:tc>
        <w:tc>
          <w:tcPr>
            <w:tcW w:w="2551" w:type="dxa"/>
          </w:tcPr>
          <w:p w14:paraId="00B4673E">
            <w:pPr>
              <w:spacing w:after="0" w:line="240" w:lineRule="auto"/>
            </w:pPr>
          </w:p>
        </w:tc>
      </w:tr>
      <w:tr w14:paraId="0AC23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F726A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551" w:type="dxa"/>
          </w:tcPr>
          <w:p w14:paraId="39A1CA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「鱼」的拼音是？</w:t>
            </w:r>
          </w:p>
        </w:tc>
        <w:tc>
          <w:tcPr>
            <w:tcW w:w="2551" w:type="dxa"/>
          </w:tcPr>
          <w:p w14:paraId="0F799626">
            <w:pPr>
              <w:spacing w:after="0" w:line="240" w:lineRule="auto"/>
            </w:pPr>
          </w:p>
        </w:tc>
        <w:tc>
          <w:tcPr>
            <w:tcW w:w="2551" w:type="dxa"/>
          </w:tcPr>
          <w:p w14:paraId="1BB7C98A">
            <w:pPr>
              <w:spacing w:after="0" w:line="240" w:lineRule="auto"/>
            </w:pPr>
          </w:p>
        </w:tc>
      </w:tr>
      <w:tr w14:paraId="58DA4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FF08A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551" w:type="dxa"/>
          </w:tcPr>
          <w:p w14:paraId="3F0A9A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「月」的拼音是？</w:t>
            </w:r>
          </w:p>
        </w:tc>
        <w:tc>
          <w:tcPr>
            <w:tcW w:w="2551" w:type="dxa"/>
          </w:tcPr>
          <w:p w14:paraId="562471A3">
            <w:pPr>
              <w:spacing w:after="0" w:line="240" w:lineRule="auto"/>
            </w:pPr>
          </w:p>
        </w:tc>
        <w:tc>
          <w:tcPr>
            <w:tcW w:w="2551" w:type="dxa"/>
          </w:tcPr>
          <w:p w14:paraId="33A2AFE9">
            <w:pPr>
              <w:spacing w:after="0" w:line="240" w:lineRule="auto"/>
            </w:pPr>
          </w:p>
        </w:tc>
      </w:tr>
      <w:tr w14:paraId="1BB61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B4037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2551" w:type="dxa"/>
          </w:tcPr>
          <w:p w14:paraId="1CC959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下面哪个是整体认读？</w:t>
            </w:r>
          </w:p>
        </w:tc>
        <w:tc>
          <w:tcPr>
            <w:tcW w:w="2551" w:type="dxa"/>
          </w:tcPr>
          <w:p w14:paraId="620E4137">
            <w:pPr>
              <w:spacing w:after="0" w:line="240" w:lineRule="auto"/>
            </w:pPr>
          </w:p>
        </w:tc>
        <w:tc>
          <w:tcPr>
            <w:tcW w:w="2551" w:type="dxa"/>
          </w:tcPr>
          <w:p w14:paraId="04C98ED6">
            <w:pPr>
              <w:spacing w:after="0" w:line="240" w:lineRule="auto"/>
            </w:pPr>
          </w:p>
        </w:tc>
      </w:tr>
      <w:tr w14:paraId="40E4B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1920F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2551" w:type="dxa"/>
          </w:tcPr>
          <w:p w14:paraId="6934B4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整体认读音节有几个？</w:t>
            </w:r>
          </w:p>
        </w:tc>
        <w:tc>
          <w:tcPr>
            <w:tcW w:w="2551" w:type="dxa"/>
          </w:tcPr>
          <w:p w14:paraId="752DF713">
            <w:pPr>
              <w:spacing w:after="0" w:line="240" w:lineRule="auto"/>
            </w:pPr>
          </w:p>
        </w:tc>
        <w:tc>
          <w:tcPr>
            <w:tcW w:w="2551" w:type="dxa"/>
          </w:tcPr>
          <w:p w14:paraId="3F92B4B9">
            <w:pPr>
              <w:spacing w:after="0" w:line="240" w:lineRule="auto"/>
            </w:pPr>
          </w:p>
        </w:tc>
      </w:tr>
      <w:tr w14:paraId="65602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0DBFF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2551" w:type="dxa"/>
          </w:tcPr>
          <w:p w14:paraId="151868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si 读什么？</w:t>
            </w:r>
          </w:p>
        </w:tc>
        <w:tc>
          <w:tcPr>
            <w:tcW w:w="2551" w:type="dxa"/>
          </w:tcPr>
          <w:p w14:paraId="059F04F7">
            <w:pPr>
              <w:spacing w:after="0" w:line="240" w:lineRule="auto"/>
            </w:pPr>
          </w:p>
        </w:tc>
        <w:tc>
          <w:tcPr>
            <w:tcW w:w="2551" w:type="dxa"/>
          </w:tcPr>
          <w:p w14:paraId="14971791">
            <w:pPr>
              <w:spacing w:after="0" w:line="240" w:lineRule="auto"/>
            </w:pPr>
          </w:p>
        </w:tc>
      </w:tr>
      <w:tr w14:paraId="53876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1C337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2551" w:type="dxa"/>
          </w:tcPr>
          <w:p w14:paraId="0DF2CC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ying 读什么？</w:t>
            </w:r>
          </w:p>
        </w:tc>
        <w:tc>
          <w:tcPr>
            <w:tcW w:w="2551" w:type="dxa"/>
          </w:tcPr>
          <w:p w14:paraId="37AE24FE">
            <w:pPr>
              <w:spacing w:after="0" w:line="240" w:lineRule="auto"/>
            </w:pPr>
          </w:p>
        </w:tc>
        <w:tc>
          <w:tcPr>
            <w:tcW w:w="2551" w:type="dxa"/>
          </w:tcPr>
          <w:p w14:paraId="15B4839F">
            <w:pPr>
              <w:spacing w:after="0" w:line="240" w:lineRule="auto"/>
            </w:pPr>
          </w:p>
        </w:tc>
      </w:tr>
      <w:tr w14:paraId="26E4D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E7CC9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2551" w:type="dxa"/>
          </w:tcPr>
          <w:p w14:paraId="624D62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「知识」zhī shi 需要拼读吗？</w:t>
            </w:r>
          </w:p>
        </w:tc>
        <w:tc>
          <w:tcPr>
            <w:tcW w:w="2551" w:type="dxa"/>
          </w:tcPr>
          <w:p w14:paraId="70D455C9">
            <w:pPr>
              <w:spacing w:after="0" w:line="240" w:lineRule="auto"/>
            </w:pPr>
          </w:p>
        </w:tc>
        <w:tc>
          <w:tcPr>
            <w:tcW w:w="2551" w:type="dxa"/>
          </w:tcPr>
          <w:p w14:paraId="35A7EA63">
            <w:pPr>
              <w:spacing w:after="0" w:line="240" w:lineRule="auto"/>
            </w:pPr>
          </w:p>
        </w:tc>
      </w:tr>
    </w:tbl>
    <w:p w14:paraId="373AFF2B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 周：拼音综合（看字选拼音）</w:t>
      </w:r>
    </w:p>
    <w:p w14:paraId="433F861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3-1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</w:tblGrid>
      <w:tr w14:paraId="143AC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4CF1F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2551" w:type="dxa"/>
          </w:tcPr>
          <w:p w14:paraId="59ACCB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w="2551" w:type="dxa"/>
          </w:tcPr>
          <w:p w14:paraId="479A09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选项</w:t>
            </w:r>
          </w:p>
        </w:tc>
        <w:tc>
          <w:tcPr>
            <w:tcW w:w="2551" w:type="dxa"/>
          </w:tcPr>
          <w:p w14:paraId="13C6E4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1D92F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B622B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551" w:type="dxa"/>
          </w:tcPr>
          <w:p w14:paraId="0E1888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天</w:t>
            </w:r>
          </w:p>
        </w:tc>
        <w:tc>
          <w:tcPr>
            <w:tcW w:w="2551" w:type="dxa"/>
          </w:tcPr>
          <w:p w14:paraId="679FCA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tiān / tián / tiǎn</w:t>
            </w:r>
          </w:p>
        </w:tc>
        <w:tc>
          <w:tcPr>
            <w:tcW w:w="2551" w:type="dxa"/>
          </w:tcPr>
          <w:p w14:paraId="6E6FC917">
            <w:pPr>
              <w:spacing w:after="0" w:line="240" w:lineRule="auto"/>
            </w:pPr>
          </w:p>
        </w:tc>
      </w:tr>
      <w:tr w14:paraId="47800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B9DC6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551" w:type="dxa"/>
          </w:tcPr>
          <w:p w14:paraId="66234C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地</w:t>
            </w:r>
          </w:p>
        </w:tc>
        <w:tc>
          <w:tcPr>
            <w:tcW w:w="2551" w:type="dxa"/>
          </w:tcPr>
          <w:p w14:paraId="30778D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dì / de / dí</w:t>
            </w:r>
          </w:p>
        </w:tc>
        <w:tc>
          <w:tcPr>
            <w:tcW w:w="2551" w:type="dxa"/>
          </w:tcPr>
          <w:p w14:paraId="6D3AC6FC">
            <w:pPr>
              <w:spacing w:after="0" w:line="240" w:lineRule="auto"/>
            </w:pPr>
          </w:p>
        </w:tc>
      </w:tr>
      <w:tr w14:paraId="46B3A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15DBB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551" w:type="dxa"/>
          </w:tcPr>
          <w:p w14:paraId="2B177F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人</w:t>
            </w:r>
          </w:p>
        </w:tc>
        <w:tc>
          <w:tcPr>
            <w:tcW w:w="2551" w:type="dxa"/>
          </w:tcPr>
          <w:p w14:paraId="6B40EC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rén / rěn / rèn</w:t>
            </w:r>
          </w:p>
        </w:tc>
        <w:tc>
          <w:tcPr>
            <w:tcW w:w="2551" w:type="dxa"/>
          </w:tcPr>
          <w:p w14:paraId="1E2479F4">
            <w:pPr>
              <w:spacing w:after="0" w:line="240" w:lineRule="auto"/>
            </w:pPr>
          </w:p>
        </w:tc>
      </w:tr>
      <w:tr w14:paraId="01B43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E50D9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551" w:type="dxa"/>
          </w:tcPr>
          <w:p w14:paraId="3E1735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水</w:t>
            </w:r>
          </w:p>
        </w:tc>
        <w:tc>
          <w:tcPr>
            <w:tcW w:w="2551" w:type="dxa"/>
          </w:tcPr>
          <w:p w14:paraId="794EC3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shuǐ / suǐ / shuí</w:t>
            </w:r>
          </w:p>
        </w:tc>
        <w:tc>
          <w:tcPr>
            <w:tcW w:w="2551" w:type="dxa"/>
          </w:tcPr>
          <w:p w14:paraId="538BF1B4">
            <w:pPr>
              <w:spacing w:after="0" w:line="240" w:lineRule="auto"/>
            </w:pPr>
          </w:p>
        </w:tc>
      </w:tr>
      <w:tr w14:paraId="6926B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3860C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551" w:type="dxa"/>
          </w:tcPr>
          <w:p w14:paraId="03479F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火</w:t>
            </w:r>
          </w:p>
        </w:tc>
        <w:tc>
          <w:tcPr>
            <w:tcW w:w="2551" w:type="dxa"/>
          </w:tcPr>
          <w:p w14:paraId="2F23E9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huǒ / huò / huō</w:t>
            </w:r>
          </w:p>
        </w:tc>
        <w:tc>
          <w:tcPr>
            <w:tcW w:w="2551" w:type="dxa"/>
          </w:tcPr>
          <w:p w14:paraId="4E4699F6">
            <w:pPr>
              <w:spacing w:after="0" w:line="240" w:lineRule="auto"/>
            </w:pPr>
          </w:p>
        </w:tc>
      </w:tr>
      <w:tr w14:paraId="75D8A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137A8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2551" w:type="dxa"/>
          </w:tcPr>
          <w:p w14:paraId="50B7C2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山</w:t>
            </w:r>
          </w:p>
        </w:tc>
        <w:tc>
          <w:tcPr>
            <w:tcW w:w="2551" w:type="dxa"/>
          </w:tcPr>
          <w:p w14:paraId="6800DB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shān / sān / shǎn</w:t>
            </w:r>
          </w:p>
        </w:tc>
        <w:tc>
          <w:tcPr>
            <w:tcW w:w="2551" w:type="dxa"/>
          </w:tcPr>
          <w:p w14:paraId="372C53D9">
            <w:pPr>
              <w:spacing w:after="0" w:line="240" w:lineRule="auto"/>
            </w:pPr>
          </w:p>
        </w:tc>
      </w:tr>
      <w:tr w14:paraId="209F6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91280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2551" w:type="dxa"/>
          </w:tcPr>
          <w:p w14:paraId="51AE3E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石</w:t>
            </w:r>
          </w:p>
        </w:tc>
        <w:tc>
          <w:tcPr>
            <w:tcW w:w="2551" w:type="dxa"/>
          </w:tcPr>
          <w:p w14:paraId="477DE3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shí / sí / shì</w:t>
            </w:r>
          </w:p>
        </w:tc>
        <w:tc>
          <w:tcPr>
            <w:tcW w:w="2551" w:type="dxa"/>
          </w:tcPr>
          <w:p w14:paraId="3508EAAB">
            <w:pPr>
              <w:spacing w:after="0" w:line="240" w:lineRule="auto"/>
            </w:pPr>
          </w:p>
        </w:tc>
      </w:tr>
      <w:tr w14:paraId="4C5F7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A9467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2551" w:type="dxa"/>
          </w:tcPr>
          <w:p w14:paraId="10DFE2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田</w:t>
            </w:r>
          </w:p>
        </w:tc>
        <w:tc>
          <w:tcPr>
            <w:tcW w:w="2551" w:type="dxa"/>
          </w:tcPr>
          <w:p w14:paraId="789155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tián / dián / tiǎn</w:t>
            </w:r>
          </w:p>
        </w:tc>
        <w:tc>
          <w:tcPr>
            <w:tcW w:w="2551" w:type="dxa"/>
          </w:tcPr>
          <w:p w14:paraId="1ABD2457">
            <w:pPr>
              <w:spacing w:after="0" w:line="240" w:lineRule="auto"/>
            </w:pPr>
          </w:p>
        </w:tc>
      </w:tr>
      <w:tr w14:paraId="7F042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5047F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2551" w:type="dxa"/>
          </w:tcPr>
          <w:p w14:paraId="322052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手</w:t>
            </w:r>
          </w:p>
        </w:tc>
        <w:tc>
          <w:tcPr>
            <w:tcW w:w="2551" w:type="dxa"/>
          </w:tcPr>
          <w:p w14:paraId="68581F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shǒu / sǒu / shòu</w:t>
            </w:r>
          </w:p>
        </w:tc>
        <w:tc>
          <w:tcPr>
            <w:tcW w:w="2551" w:type="dxa"/>
          </w:tcPr>
          <w:p w14:paraId="3A939E39">
            <w:pPr>
              <w:spacing w:after="0" w:line="240" w:lineRule="auto"/>
            </w:pPr>
          </w:p>
        </w:tc>
      </w:tr>
      <w:tr w14:paraId="246BF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1C333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2551" w:type="dxa"/>
          </w:tcPr>
          <w:p w14:paraId="100D72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口</w:t>
            </w:r>
          </w:p>
        </w:tc>
        <w:tc>
          <w:tcPr>
            <w:tcW w:w="2551" w:type="dxa"/>
          </w:tcPr>
          <w:p w14:paraId="6ED31A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kǒu / gǒu / kòu</w:t>
            </w:r>
          </w:p>
        </w:tc>
        <w:tc>
          <w:tcPr>
            <w:tcW w:w="2551" w:type="dxa"/>
          </w:tcPr>
          <w:p w14:paraId="4F19EFAB">
            <w:pPr>
              <w:spacing w:after="0" w:line="240" w:lineRule="auto"/>
            </w:pPr>
          </w:p>
        </w:tc>
      </w:tr>
    </w:tbl>
    <w:p w14:paraId="30D9528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3-2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</w:tblGrid>
      <w:tr w14:paraId="63F71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91A4B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2551" w:type="dxa"/>
          </w:tcPr>
          <w:p w14:paraId="093A6B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w="2551" w:type="dxa"/>
          </w:tcPr>
          <w:p w14:paraId="4A642E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选项</w:t>
            </w:r>
          </w:p>
        </w:tc>
        <w:tc>
          <w:tcPr>
            <w:tcW w:w="2551" w:type="dxa"/>
          </w:tcPr>
          <w:p w14:paraId="1F74B4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640DC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D9882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551" w:type="dxa"/>
          </w:tcPr>
          <w:p w14:paraId="44E169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目</w:t>
            </w:r>
          </w:p>
        </w:tc>
        <w:tc>
          <w:tcPr>
            <w:tcW w:w="2551" w:type="dxa"/>
          </w:tcPr>
          <w:p w14:paraId="68EFA2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mù / mú / mǔ</w:t>
            </w:r>
          </w:p>
        </w:tc>
        <w:tc>
          <w:tcPr>
            <w:tcW w:w="2551" w:type="dxa"/>
          </w:tcPr>
          <w:p w14:paraId="4A38359D">
            <w:pPr>
              <w:spacing w:after="0" w:line="240" w:lineRule="auto"/>
            </w:pPr>
          </w:p>
        </w:tc>
      </w:tr>
      <w:tr w14:paraId="2750B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3DDF8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551" w:type="dxa"/>
          </w:tcPr>
          <w:p w14:paraId="47F4B6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耳</w:t>
            </w:r>
          </w:p>
        </w:tc>
        <w:tc>
          <w:tcPr>
            <w:tcW w:w="2551" w:type="dxa"/>
          </w:tcPr>
          <w:p w14:paraId="33E2B3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ěr / é / ē</w:t>
            </w:r>
          </w:p>
        </w:tc>
        <w:tc>
          <w:tcPr>
            <w:tcW w:w="2551" w:type="dxa"/>
          </w:tcPr>
          <w:p w14:paraId="5346FF3D">
            <w:pPr>
              <w:spacing w:after="0" w:line="240" w:lineRule="auto"/>
            </w:pPr>
          </w:p>
        </w:tc>
      </w:tr>
      <w:tr w14:paraId="448B9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1DA1A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551" w:type="dxa"/>
          </w:tcPr>
          <w:p w14:paraId="285A30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心</w:t>
            </w:r>
          </w:p>
        </w:tc>
        <w:tc>
          <w:tcPr>
            <w:tcW w:w="2551" w:type="dxa"/>
          </w:tcPr>
          <w:p w14:paraId="455F3C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xīn / xín / xǐn</w:t>
            </w:r>
          </w:p>
        </w:tc>
        <w:tc>
          <w:tcPr>
            <w:tcW w:w="2551" w:type="dxa"/>
          </w:tcPr>
          <w:p w14:paraId="7EFD853E">
            <w:pPr>
              <w:spacing w:after="0" w:line="240" w:lineRule="auto"/>
            </w:pPr>
          </w:p>
        </w:tc>
      </w:tr>
      <w:tr w14:paraId="630B8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D4666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551" w:type="dxa"/>
          </w:tcPr>
          <w:p w14:paraId="773908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风</w:t>
            </w:r>
          </w:p>
        </w:tc>
        <w:tc>
          <w:tcPr>
            <w:tcW w:w="2551" w:type="dxa"/>
          </w:tcPr>
          <w:p w14:paraId="5BF5FC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fēng / fén / fěng</w:t>
            </w:r>
          </w:p>
        </w:tc>
        <w:tc>
          <w:tcPr>
            <w:tcW w:w="2551" w:type="dxa"/>
          </w:tcPr>
          <w:p w14:paraId="066F0D48">
            <w:pPr>
              <w:spacing w:after="0" w:line="240" w:lineRule="auto"/>
            </w:pPr>
          </w:p>
        </w:tc>
      </w:tr>
      <w:tr w14:paraId="68261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A40D5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551" w:type="dxa"/>
          </w:tcPr>
          <w:p w14:paraId="5B05CE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雨</w:t>
            </w:r>
          </w:p>
        </w:tc>
        <w:tc>
          <w:tcPr>
            <w:tcW w:w="2551" w:type="dxa"/>
          </w:tcPr>
          <w:p w14:paraId="2946CC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yǔ / yù / yú</w:t>
            </w:r>
          </w:p>
        </w:tc>
        <w:tc>
          <w:tcPr>
            <w:tcW w:w="2551" w:type="dxa"/>
          </w:tcPr>
          <w:p w14:paraId="09E9008E">
            <w:pPr>
              <w:spacing w:after="0" w:line="240" w:lineRule="auto"/>
            </w:pPr>
          </w:p>
        </w:tc>
      </w:tr>
      <w:tr w14:paraId="097C9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8F943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2551" w:type="dxa"/>
          </w:tcPr>
          <w:p w14:paraId="678F4D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雪</w:t>
            </w:r>
          </w:p>
        </w:tc>
        <w:tc>
          <w:tcPr>
            <w:tcW w:w="2551" w:type="dxa"/>
          </w:tcPr>
          <w:p w14:paraId="5C7E22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xuě / xué / xuè</w:t>
            </w:r>
          </w:p>
        </w:tc>
        <w:tc>
          <w:tcPr>
            <w:tcW w:w="2551" w:type="dxa"/>
          </w:tcPr>
          <w:p w14:paraId="4D4DDAA4">
            <w:pPr>
              <w:spacing w:after="0" w:line="240" w:lineRule="auto"/>
            </w:pPr>
          </w:p>
        </w:tc>
      </w:tr>
      <w:tr w14:paraId="024FA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1EA08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2551" w:type="dxa"/>
          </w:tcPr>
          <w:p w14:paraId="07A324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春</w:t>
            </w:r>
          </w:p>
        </w:tc>
        <w:tc>
          <w:tcPr>
            <w:tcW w:w="2551" w:type="dxa"/>
          </w:tcPr>
          <w:p w14:paraId="553F25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chūn / cūn / chún</w:t>
            </w:r>
          </w:p>
        </w:tc>
        <w:tc>
          <w:tcPr>
            <w:tcW w:w="2551" w:type="dxa"/>
          </w:tcPr>
          <w:p w14:paraId="2411384E">
            <w:pPr>
              <w:spacing w:after="0" w:line="240" w:lineRule="auto"/>
            </w:pPr>
          </w:p>
        </w:tc>
      </w:tr>
      <w:tr w14:paraId="22EA8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2F4F6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2551" w:type="dxa"/>
          </w:tcPr>
          <w:p w14:paraId="50DE6A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夏</w:t>
            </w:r>
          </w:p>
        </w:tc>
        <w:tc>
          <w:tcPr>
            <w:tcW w:w="2551" w:type="dxa"/>
          </w:tcPr>
          <w:p w14:paraId="21F325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xià / xiá / xiǎ</w:t>
            </w:r>
          </w:p>
        </w:tc>
        <w:tc>
          <w:tcPr>
            <w:tcW w:w="2551" w:type="dxa"/>
          </w:tcPr>
          <w:p w14:paraId="2E5C6B9D">
            <w:pPr>
              <w:spacing w:after="0" w:line="240" w:lineRule="auto"/>
            </w:pPr>
          </w:p>
        </w:tc>
      </w:tr>
      <w:tr w14:paraId="60BCB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EE10F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2551" w:type="dxa"/>
          </w:tcPr>
          <w:p w14:paraId="1EA803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秋</w:t>
            </w:r>
          </w:p>
        </w:tc>
        <w:tc>
          <w:tcPr>
            <w:tcW w:w="2551" w:type="dxa"/>
          </w:tcPr>
          <w:p w14:paraId="6982C7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qiū / qiú / qiǔ</w:t>
            </w:r>
          </w:p>
        </w:tc>
        <w:tc>
          <w:tcPr>
            <w:tcW w:w="2551" w:type="dxa"/>
          </w:tcPr>
          <w:p w14:paraId="2B55F7BF">
            <w:pPr>
              <w:spacing w:after="0" w:line="240" w:lineRule="auto"/>
            </w:pPr>
          </w:p>
        </w:tc>
      </w:tr>
      <w:tr w14:paraId="399F7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330C2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2551" w:type="dxa"/>
          </w:tcPr>
          <w:p w14:paraId="6B94C1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冬</w:t>
            </w:r>
          </w:p>
        </w:tc>
        <w:tc>
          <w:tcPr>
            <w:tcW w:w="2551" w:type="dxa"/>
          </w:tcPr>
          <w:p w14:paraId="2B7677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dōng / tōng / dòng</w:t>
            </w:r>
          </w:p>
        </w:tc>
        <w:tc>
          <w:tcPr>
            <w:tcW w:w="2551" w:type="dxa"/>
          </w:tcPr>
          <w:p w14:paraId="0F2B4182">
            <w:pPr>
              <w:spacing w:after="0" w:line="240" w:lineRule="auto"/>
            </w:pPr>
          </w:p>
        </w:tc>
      </w:tr>
    </w:tbl>
    <w:p w14:paraId="79B29344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 周：拼音综合（看拼音选字 + 混合）</w:t>
      </w:r>
    </w:p>
    <w:p w14:paraId="7C73C36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4-1  看拼音选字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</w:tblGrid>
      <w:tr w14:paraId="041C9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03D18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2551" w:type="dxa"/>
          </w:tcPr>
          <w:p w14:paraId="4EDB0C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w="2551" w:type="dxa"/>
          </w:tcPr>
          <w:p w14:paraId="32B847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选项</w:t>
            </w:r>
          </w:p>
        </w:tc>
        <w:tc>
          <w:tcPr>
            <w:tcW w:w="2551" w:type="dxa"/>
          </w:tcPr>
          <w:p w14:paraId="03F3AE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53F60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D9D41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551" w:type="dxa"/>
          </w:tcPr>
          <w:p w14:paraId="7DB0DF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rì</w:t>
            </w:r>
          </w:p>
        </w:tc>
        <w:tc>
          <w:tcPr>
            <w:tcW w:w="2551" w:type="dxa"/>
          </w:tcPr>
          <w:p w14:paraId="2A2488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日 / 入 / 一</w:t>
            </w:r>
          </w:p>
        </w:tc>
        <w:tc>
          <w:tcPr>
            <w:tcW w:w="2551" w:type="dxa"/>
          </w:tcPr>
          <w:p w14:paraId="3B2A8922">
            <w:pPr>
              <w:spacing w:after="0" w:line="240" w:lineRule="auto"/>
            </w:pPr>
          </w:p>
        </w:tc>
      </w:tr>
      <w:tr w14:paraId="68870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D6B93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551" w:type="dxa"/>
          </w:tcPr>
          <w:p w14:paraId="37F39C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yuè</w:t>
            </w:r>
          </w:p>
        </w:tc>
        <w:tc>
          <w:tcPr>
            <w:tcW w:w="2551" w:type="dxa"/>
          </w:tcPr>
          <w:p w14:paraId="26A36A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月 / 乐 / 越</w:t>
            </w:r>
          </w:p>
        </w:tc>
        <w:tc>
          <w:tcPr>
            <w:tcW w:w="2551" w:type="dxa"/>
          </w:tcPr>
          <w:p w14:paraId="36F02853">
            <w:pPr>
              <w:spacing w:after="0" w:line="240" w:lineRule="auto"/>
            </w:pPr>
          </w:p>
        </w:tc>
      </w:tr>
      <w:tr w14:paraId="69B99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32B22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551" w:type="dxa"/>
          </w:tcPr>
          <w:p w14:paraId="4FCD60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shuǐ</w:t>
            </w:r>
          </w:p>
        </w:tc>
        <w:tc>
          <w:tcPr>
            <w:tcW w:w="2551" w:type="dxa"/>
          </w:tcPr>
          <w:p w14:paraId="263A3C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水 / 谁 / 睡</w:t>
            </w:r>
          </w:p>
        </w:tc>
        <w:tc>
          <w:tcPr>
            <w:tcW w:w="2551" w:type="dxa"/>
          </w:tcPr>
          <w:p w14:paraId="5A92C601">
            <w:pPr>
              <w:spacing w:after="0" w:line="240" w:lineRule="auto"/>
            </w:pPr>
          </w:p>
        </w:tc>
      </w:tr>
      <w:tr w14:paraId="0D9A2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2362F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551" w:type="dxa"/>
          </w:tcPr>
          <w:p w14:paraId="45963C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huǒ</w:t>
            </w:r>
          </w:p>
        </w:tc>
        <w:tc>
          <w:tcPr>
            <w:tcW w:w="2551" w:type="dxa"/>
          </w:tcPr>
          <w:p w14:paraId="515ED6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火 / 活 / 或</w:t>
            </w:r>
          </w:p>
        </w:tc>
        <w:tc>
          <w:tcPr>
            <w:tcW w:w="2551" w:type="dxa"/>
          </w:tcPr>
          <w:p w14:paraId="42F561DB">
            <w:pPr>
              <w:spacing w:after="0" w:line="240" w:lineRule="auto"/>
            </w:pPr>
          </w:p>
        </w:tc>
      </w:tr>
      <w:tr w14:paraId="5DDBE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2FEC3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551" w:type="dxa"/>
          </w:tcPr>
          <w:p w14:paraId="25F84C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mù</w:t>
            </w:r>
          </w:p>
        </w:tc>
        <w:tc>
          <w:tcPr>
            <w:tcW w:w="2551" w:type="dxa"/>
          </w:tcPr>
          <w:p w14:paraId="4BDA88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木 / 目 / 牧</w:t>
            </w:r>
          </w:p>
        </w:tc>
        <w:tc>
          <w:tcPr>
            <w:tcW w:w="2551" w:type="dxa"/>
          </w:tcPr>
          <w:p w14:paraId="07E2F80C">
            <w:pPr>
              <w:spacing w:after="0" w:line="240" w:lineRule="auto"/>
            </w:pPr>
          </w:p>
        </w:tc>
      </w:tr>
      <w:tr w14:paraId="543EF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2E050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2551" w:type="dxa"/>
          </w:tcPr>
          <w:p w14:paraId="7E7617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tiān</w:t>
            </w:r>
          </w:p>
        </w:tc>
        <w:tc>
          <w:tcPr>
            <w:tcW w:w="2551" w:type="dxa"/>
          </w:tcPr>
          <w:p w14:paraId="271E27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天 / 田 / 甜</w:t>
            </w:r>
          </w:p>
        </w:tc>
        <w:tc>
          <w:tcPr>
            <w:tcW w:w="2551" w:type="dxa"/>
          </w:tcPr>
          <w:p w14:paraId="03BF0D66">
            <w:pPr>
              <w:spacing w:after="0" w:line="240" w:lineRule="auto"/>
            </w:pPr>
          </w:p>
        </w:tc>
      </w:tr>
      <w:tr w14:paraId="38B10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154BA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2551" w:type="dxa"/>
          </w:tcPr>
          <w:p w14:paraId="5851E0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dì</w:t>
            </w:r>
          </w:p>
        </w:tc>
        <w:tc>
          <w:tcPr>
            <w:tcW w:w="2551" w:type="dxa"/>
          </w:tcPr>
          <w:p w14:paraId="6C1C69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地 / 弟 / 第</w:t>
            </w:r>
          </w:p>
        </w:tc>
        <w:tc>
          <w:tcPr>
            <w:tcW w:w="2551" w:type="dxa"/>
          </w:tcPr>
          <w:p w14:paraId="21538AD9">
            <w:pPr>
              <w:spacing w:after="0" w:line="240" w:lineRule="auto"/>
            </w:pPr>
          </w:p>
        </w:tc>
      </w:tr>
      <w:tr w14:paraId="0BB8A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42032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2551" w:type="dxa"/>
          </w:tcPr>
          <w:p w14:paraId="17259C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rén</w:t>
            </w:r>
          </w:p>
        </w:tc>
        <w:tc>
          <w:tcPr>
            <w:tcW w:w="2551" w:type="dxa"/>
          </w:tcPr>
          <w:p w14:paraId="1C016F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人 / 认 / 任</w:t>
            </w:r>
          </w:p>
        </w:tc>
        <w:tc>
          <w:tcPr>
            <w:tcW w:w="2551" w:type="dxa"/>
          </w:tcPr>
          <w:p w14:paraId="6E94791C">
            <w:pPr>
              <w:spacing w:after="0" w:line="240" w:lineRule="auto"/>
            </w:pPr>
          </w:p>
        </w:tc>
      </w:tr>
      <w:tr w14:paraId="0424D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4F840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2551" w:type="dxa"/>
          </w:tcPr>
          <w:p w14:paraId="4A7C59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shān</w:t>
            </w:r>
          </w:p>
        </w:tc>
        <w:tc>
          <w:tcPr>
            <w:tcW w:w="2551" w:type="dxa"/>
          </w:tcPr>
          <w:p w14:paraId="42736A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山 / 删 / 闪</w:t>
            </w:r>
          </w:p>
        </w:tc>
        <w:tc>
          <w:tcPr>
            <w:tcW w:w="2551" w:type="dxa"/>
          </w:tcPr>
          <w:p w14:paraId="2AC99B66">
            <w:pPr>
              <w:spacing w:after="0" w:line="240" w:lineRule="auto"/>
            </w:pPr>
          </w:p>
        </w:tc>
      </w:tr>
      <w:tr w14:paraId="0A1DA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7033F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2551" w:type="dxa"/>
          </w:tcPr>
          <w:p w14:paraId="36EA52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yún</w:t>
            </w:r>
          </w:p>
        </w:tc>
        <w:tc>
          <w:tcPr>
            <w:tcW w:w="2551" w:type="dxa"/>
          </w:tcPr>
          <w:p w14:paraId="6E29C7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云 / 运 / 韵</w:t>
            </w:r>
          </w:p>
        </w:tc>
        <w:tc>
          <w:tcPr>
            <w:tcW w:w="2551" w:type="dxa"/>
          </w:tcPr>
          <w:p w14:paraId="41EDFDFF">
            <w:pPr>
              <w:spacing w:after="0" w:line="240" w:lineRule="auto"/>
            </w:pPr>
          </w:p>
        </w:tc>
      </w:tr>
    </w:tbl>
    <w:p w14:paraId="5CC3701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4-2  综合闯关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6"/>
        <w:gridCol w:w="4258"/>
        <w:gridCol w:w="3402"/>
      </w:tblGrid>
      <w:tr w14:paraId="4225D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</w:tcPr>
          <w:p w14:paraId="26626E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4258" w:type="dxa"/>
          </w:tcPr>
          <w:p w14:paraId="39B4DB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w="3402" w:type="dxa"/>
          </w:tcPr>
          <w:p w14:paraId="56C1C8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56405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</w:tcPr>
          <w:p w14:paraId="27E7F8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4258" w:type="dxa"/>
          </w:tcPr>
          <w:p w14:paraId="773D7A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「大小」的拼音是？</w:t>
            </w:r>
          </w:p>
        </w:tc>
        <w:tc>
          <w:tcPr>
            <w:tcW w:w="3402" w:type="dxa"/>
          </w:tcPr>
          <w:p w14:paraId="1F3F1D93">
            <w:pPr>
              <w:spacing w:after="0" w:line="240" w:lineRule="auto"/>
            </w:pPr>
          </w:p>
        </w:tc>
      </w:tr>
      <w:tr w14:paraId="0A2E4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</w:tcPr>
          <w:p w14:paraId="21AABC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4258" w:type="dxa"/>
          </w:tcPr>
          <w:p w14:paraId="7A9F15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「上下」的拼音是？</w:t>
            </w:r>
          </w:p>
        </w:tc>
        <w:tc>
          <w:tcPr>
            <w:tcW w:w="3402" w:type="dxa"/>
          </w:tcPr>
          <w:p w14:paraId="04353982">
            <w:pPr>
              <w:spacing w:after="0" w:line="240" w:lineRule="auto"/>
            </w:pPr>
          </w:p>
        </w:tc>
      </w:tr>
      <w:tr w14:paraId="146AE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</w:tcPr>
          <w:p w14:paraId="54B3A3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4258" w:type="dxa"/>
          </w:tcPr>
          <w:p w14:paraId="03F397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「天地人」的拼音是？</w:t>
            </w:r>
          </w:p>
        </w:tc>
        <w:tc>
          <w:tcPr>
            <w:tcW w:w="3402" w:type="dxa"/>
          </w:tcPr>
          <w:p w14:paraId="2DA85BBB">
            <w:pPr>
              <w:spacing w:after="0" w:line="240" w:lineRule="auto"/>
            </w:pPr>
          </w:p>
        </w:tc>
      </w:tr>
      <w:tr w14:paraId="185C6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</w:tcPr>
          <w:p w14:paraId="27BE92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4258" w:type="dxa"/>
          </w:tcPr>
          <w:p w14:paraId="11E3BD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「日月水火」中，哪个是整体认读？</w:t>
            </w:r>
          </w:p>
        </w:tc>
        <w:tc>
          <w:tcPr>
            <w:tcW w:w="3402" w:type="dxa"/>
          </w:tcPr>
          <w:p w14:paraId="50691CEC">
            <w:pPr>
              <w:spacing w:after="0" w:line="240" w:lineRule="auto"/>
            </w:pPr>
          </w:p>
        </w:tc>
      </w:tr>
      <w:tr w14:paraId="04410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</w:tcPr>
          <w:p w14:paraId="306784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4258" w:type="dxa"/>
          </w:tcPr>
          <w:p w14:paraId="6EB2AF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j q x 后面的 ü 怎么写？</w:t>
            </w:r>
          </w:p>
        </w:tc>
        <w:tc>
          <w:tcPr>
            <w:tcW w:w="3402" w:type="dxa"/>
          </w:tcPr>
          <w:p w14:paraId="0366836F">
            <w:pPr>
              <w:spacing w:after="0" w:line="240" w:lineRule="auto"/>
            </w:pPr>
          </w:p>
        </w:tc>
      </w:tr>
      <w:tr w14:paraId="2C3C6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</w:tcPr>
          <w:p w14:paraId="5B8E01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4258" w:type="dxa"/>
          </w:tcPr>
          <w:p w14:paraId="670577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「女」的拼音是？</w:t>
            </w:r>
          </w:p>
        </w:tc>
        <w:tc>
          <w:tcPr>
            <w:tcW w:w="3402" w:type="dxa"/>
          </w:tcPr>
          <w:p w14:paraId="13A9D016">
            <w:pPr>
              <w:spacing w:after="0" w:line="240" w:lineRule="auto"/>
            </w:pPr>
          </w:p>
        </w:tc>
      </w:tr>
      <w:tr w14:paraId="40A64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</w:tcPr>
          <w:p w14:paraId="52E953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4258" w:type="dxa"/>
          </w:tcPr>
          <w:p w14:paraId="1CE53B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「绿」的拼音是？</w:t>
            </w:r>
          </w:p>
        </w:tc>
        <w:tc>
          <w:tcPr>
            <w:tcW w:w="3402" w:type="dxa"/>
          </w:tcPr>
          <w:p w14:paraId="1E7A4861">
            <w:pPr>
              <w:spacing w:after="0" w:line="240" w:lineRule="auto"/>
            </w:pPr>
          </w:p>
        </w:tc>
      </w:tr>
      <w:tr w14:paraId="47110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</w:tcPr>
          <w:p w14:paraId="42D8BB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4258" w:type="dxa"/>
          </w:tcPr>
          <w:p w14:paraId="524C35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四声口诀是什么？</w:t>
            </w:r>
          </w:p>
        </w:tc>
        <w:tc>
          <w:tcPr>
            <w:tcW w:w="3402" w:type="dxa"/>
          </w:tcPr>
          <w:p w14:paraId="75FB90C1">
            <w:pPr>
              <w:spacing w:after="0" w:line="240" w:lineRule="auto"/>
            </w:pPr>
          </w:p>
        </w:tc>
      </w:tr>
      <w:tr w14:paraId="7CD64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</w:tcPr>
          <w:p w14:paraId="7B57D9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4258" w:type="dxa"/>
          </w:tcPr>
          <w:p w14:paraId="633871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韵母一共有几个？</w:t>
            </w:r>
          </w:p>
        </w:tc>
        <w:tc>
          <w:tcPr>
            <w:tcW w:w="3402" w:type="dxa"/>
          </w:tcPr>
          <w:p w14:paraId="00DF0E5C">
            <w:pPr>
              <w:spacing w:after="0" w:line="240" w:lineRule="auto"/>
            </w:pPr>
          </w:p>
        </w:tc>
      </w:tr>
      <w:tr w14:paraId="371F4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</w:tcPr>
          <w:p w14:paraId="7E2D2F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4258" w:type="dxa"/>
          </w:tcPr>
          <w:p w14:paraId="0C09DF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声母 b 和 p 的区别？</w:t>
            </w:r>
          </w:p>
        </w:tc>
        <w:tc>
          <w:tcPr>
            <w:tcW w:w="3402" w:type="dxa"/>
          </w:tcPr>
          <w:p w14:paraId="66996642">
            <w:pPr>
              <w:spacing w:after="0" w:line="240" w:lineRule="auto"/>
            </w:pPr>
          </w:p>
        </w:tc>
      </w:tr>
    </w:tbl>
    <w:p w14:paraId="156631AF">
      <w:pPr>
        <w:spacing w:after="60" w:line="300" w:lineRule="auto"/>
        <w:rPr>
          <w:rFonts w:ascii="宋体" w:hAnsi="宋体" w:eastAsia="宋体"/>
          <w:b/>
          <w:sz w:val="22"/>
        </w:rPr>
      </w:pPr>
    </w:p>
    <w:p w14:paraId="6A622808">
      <w:pPr>
        <w:spacing w:after="60" w:line="300" w:lineRule="auto"/>
        <w:rPr>
          <w:rFonts w:ascii="宋体" w:hAnsi="宋体" w:eastAsia="宋体"/>
          <w:b/>
          <w:sz w:val="22"/>
        </w:rPr>
      </w:pPr>
    </w:p>
    <w:p w14:paraId="0E0B1A62">
      <w:pPr>
        <w:spacing w:after="60" w:line="300" w:lineRule="auto"/>
        <w:rPr>
          <w:rFonts w:ascii="宋体" w:hAnsi="宋体" w:eastAsia="宋体"/>
          <w:b/>
          <w:sz w:val="22"/>
        </w:rPr>
      </w:pPr>
    </w:p>
    <w:p w14:paraId="0541E198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6D5D51AE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1CF4FB6B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01EEC7EF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24075F87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5BD305C8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694D6AD2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6CACFB53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099E69D5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54AC339C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50807B57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1AA38AB7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2D5F03BF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55BE86F1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50F367B2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24D1AEC3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21E5B26C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6FC1C23C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4A582306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7300CADF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53F6CA41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1C3A708D">
      <w:pPr>
        <w:rPr>
          <w:rFonts w:ascii="黑体" w:hAnsi="黑体" w:eastAsia="黑体"/>
          <w:b/>
          <w:sz w:val="30"/>
        </w:rPr>
      </w:pPr>
    </w:p>
    <w:p w14:paraId="1DD56AF3">
      <w:pPr>
        <w:rPr>
          <w:rFonts w:ascii="黑体" w:hAnsi="黑体" w:eastAsia="黑体"/>
          <w:b/>
          <w:sz w:val="30"/>
        </w:rPr>
      </w:pPr>
    </w:p>
    <w:p w14:paraId="44B67AC7">
      <w:pPr>
        <w:rPr>
          <w:rFonts w:ascii="黑体" w:hAnsi="黑体" w:eastAsia="黑体"/>
          <w:b/>
          <w:sz w:val="30"/>
        </w:rPr>
      </w:pPr>
    </w:p>
    <w:p w14:paraId="4506A023">
      <w:pPr>
        <w:rPr>
          <w:rFonts w:ascii="黑体" w:hAnsi="黑体" w:eastAsia="黑体"/>
          <w:b/>
          <w:sz w:val="30"/>
        </w:rPr>
      </w:pPr>
    </w:p>
    <w:p w14:paraId="4FF018B9">
      <w:pPr>
        <w:spacing w:after="60" w:line="300" w:lineRule="auto"/>
        <w:ind w:left="283"/>
      </w:pPr>
      <w:r>
        <w:rPr>
          <w:rFonts w:ascii="黑体" w:hAnsi="黑体" w:eastAsia="黑体"/>
          <w:b/>
          <w:sz w:val="30"/>
        </w:rPr>
        <w:t>暑假 56 天每日一练</w:t>
      </w:r>
    </w:p>
    <w:p w14:paraId="26D7E5B7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1 天（第 1 周）</w:t>
      </w:r>
    </w:p>
    <w:p w14:paraId="1E9C28A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08D5329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「一」的正确拼音是？  ài / dì / yī</w:t>
      </w:r>
    </w:p>
    <w:p w14:paraId="7A1F6FD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「二」的正确拼音是？  èr / men / yǒu</w:t>
      </w:r>
    </w:p>
    <w:p w14:paraId="661C1EE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「三」的正确拼音是？  字数 / sān / yú</w:t>
      </w:r>
    </w:p>
    <w:p w14:paraId="7064062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 w14:paraId="2B05A34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一</w:t>
      </w:r>
      <w:r>
        <w:rPr>
          <w:rFonts w:ascii="宋体" w:hAnsi="宋体" w:eastAsia="宋体"/>
          <w:b w:val="0"/>
          <w:sz w:val="22"/>
        </w:rPr>
        <w:t xml:space="preserve">  yī  →  一个</w:t>
      </w:r>
    </w:p>
    <w:p w14:paraId="16884D5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二</w:t>
      </w:r>
      <w:r>
        <w:rPr>
          <w:rFonts w:ascii="宋体" w:hAnsi="宋体" w:eastAsia="宋体"/>
          <w:b w:val="0"/>
          <w:sz w:val="22"/>
        </w:rPr>
        <w:t xml:space="preserve">  èr  →  二月</w:t>
      </w:r>
    </w:p>
    <w:p w14:paraId="6E4B8CA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三</w:t>
      </w:r>
      <w:r>
        <w:rPr>
          <w:rFonts w:ascii="宋体" w:hAnsi="宋体" w:eastAsia="宋体"/>
          <w:b w:val="0"/>
          <w:sz w:val="22"/>
        </w:rPr>
        <w:t xml:space="preserve">  sān  →  三个</w:t>
      </w:r>
    </w:p>
    <w:p w14:paraId="3987882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四</w:t>
      </w:r>
      <w:r>
        <w:rPr>
          <w:rFonts w:ascii="宋体" w:hAnsi="宋体" w:eastAsia="宋体"/>
          <w:b w:val="0"/>
          <w:sz w:val="22"/>
        </w:rPr>
        <w:t xml:space="preserve">  sì  →  四个</w:t>
      </w:r>
    </w:p>
    <w:p w14:paraId="478FC8C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五</w:t>
      </w:r>
      <w:r>
        <w:rPr>
          <w:rFonts w:ascii="宋体" w:hAnsi="宋体" w:eastAsia="宋体"/>
          <w:b w:val="0"/>
          <w:sz w:val="22"/>
        </w:rPr>
        <w:t xml:space="preserve">  wǔ  →  五个</w:t>
      </w:r>
    </w:p>
    <w:p w14:paraId="60567DB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E2C062F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请选择正确的拼音</w:t>
      </w:r>
    </w:p>
    <w:p w14:paraId="06A85BDF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7E9DDA4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F00A9D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【选择】「一」的正确拼音：wǒ / lǐ / yī</w:t>
      </w:r>
    </w:p>
    <w:p w14:paraId="01BEF2E3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【填空】（  ）个</w:t>
      </w:r>
    </w:p>
    <w:p w14:paraId="6BC26F92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2F5D3877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 天（第 1 周）</w:t>
      </w:r>
    </w:p>
    <w:p w14:paraId="695C1E0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61E5CB5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「六」的正确拼音是？  féi / jiù / liù</w:t>
      </w:r>
    </w:p>
    <w:p w14:paraId="1F71D3B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「七」的正确拼音是？  huó / wén / qī</w:t>
      </w:r>
    </w:p>
    <w:p w14:paraId="3723DEE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「八」的正确拼音是？  fàng / xié / bā</w:t>
      </w:r>
    </w:p>
    <w:p w14:paraId="37831AF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 w14:paraId="1B499A4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六</w:t>
      </w:r>
      <w:r>
        <w:rPr>
          <w:rFonts w:ascii="宋体" w:hAnsi="宋体" w:eastAsia="宋体"/>
          <w:b w:val="0"/>
          <w:sz w:val="22"/>
        </w:rPr>
        <w:t xml:space="preserve">  liù  →  六个</w:t>
      </w:r>
    </w:p>
    <w:p w14:paraId="328ECC7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七</w:t>
      </w:r>
      <w:r>
        <w:rPr>
          <w:rFonts w:ascii="宋体" w:hAnsi="宋体" w:eastAsia="宋体"/>
          <w:b w:val="0"/>
          <w:sz w:val="22"/>
        </w:rPr>
        <w:t xml:space="preserve">  qī  →  七个</w:t>
      </w:r>
    </w:p>
    <w:p w14:paraId="76FED95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八</w:t>
      </w:r>
      <w:r>
        <w:rPr>
          <w:rFonts w:ascii="宋体" w:hAnsi="宋体" w:eastAsia="宋体"/>
          <w:b w:val="0"/>
          <w:sz w:val="22"/>
        </w:rPr>
        <w:t xml:space="preserve">  bā  →  八个</w:t>
      </w:r>
    </w:p>
    <w:p w14:paraId="73D6738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九</w:t>
      </w:r>
      <w:r>
        <w:rPr>
          <w:rFonts w:ascii="宋体" w:hAnsi="宋体" w:eastAsia="宋体"/>
          <w:b w:val="0"/>
          <w:sz w:val="22"/>
        </w:rPr>
        <w:t xml:space="preserve">  jiǔ  →  九个</w:t>
      </w:r>
    </w:p>
    <w:p w14:paraId="10410B6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十</w:t>
      </w:r>
      <w:r>
        <w:rPr>
          <w:rFonts w:ascii="宋体" w:hAnsi="宋体" w:eastAsia="宋体"/>
          <w:b w:val="0"/>
          <w:sz w:val="22"/>
        </w:rPr>
        <w:t xml:space="preserve">  shí  →  十个</w:t>
      </w:r>
    </w:p>
    <w:p w14:paraId="1379CB7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9B52B48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</w:t>
      </w:r>
    </w:p>
    <w:p w14:paraId="5343BCFE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7DFCD25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7FF9E8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【选择】「六」的正确拼音：liù / qī / xuě</w:t>
      </w:r>
    </w:p>
    <w:p w14:paraId="23750C0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【填空】（  ）个</w:t>
      </w:r>
    </w:p>
    <w:p w14:paraId="56DEC8D0">
      <w:r>
        <w:br w:type="page"/>
      </w:r>
    </w:p>
    <w:p w14:paraId="6AE27695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3 天（第 1 周）</w:t>
      </w:r>
    </w:p>
    <w:p w14:paraId="4230BB3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465FA5F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「百」的正确拼音是？  ér / zì / bǎi</w:t>
      </w:r>
    </w:p>
    <w:p w14:paraId="3935E57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「千」的正确拼音是？  qiān / diàn / zhuō</w:t>
      </w:r>
    </w:p>
    <w:p w14:paraId="3989BCB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「个」的正确拼音是？  gè / tuō / jiǎ</w:t>
      </w:r>
    </w:p>
    <w:p w14:paraId="0E2E090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 w14:paraId="4D29252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百</w:t>
      </w:r>
      <w:r>
        <w:rPr>
          <w:rFonts w:ascii="宋体" w:hAnsi="宋体" w:eastAsia="宋体"/>
          <w:b w:val="0"/>
          <w:sz w:val="22"/>
        </w:rPr>
        <w:t xml:space="preserve">  bǎi  →  一百</w:t>
      </w:r>
    </w:p>
    <w:p w14:paraId="596310B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千</w:t>
      </w:r>
      <w:r>
        <w:rPr>
          <w:rFonts w:ascii="宋体" w:hAnsi="宋体" w:eastAsia="宋体"/>
          <w:b w:val="0"/>
          <w:sz w:val="22"/>
        </w:rPr>
        <w:t xml:space="preserve">  qiān  →  一千</w:t>
      </w:r>
    </w:p>
    <w:p w14:paraId="0815ED7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个</w:t>
      </w:r>
      <w:r>
        <w:rPr>
          <w:rFonts w:ascii="宋体" w:hAnsi="宋体" w:eastAsia="宋体"/>
          <w:b w:val="0"/>
          <w:sz w:val="22"/>
        </w:rPr>
        <w:t xml:space="preserve">  gè  →  一个</w:t>
      </w:r>
    </w:p>
    <w:p w14:paraId="14D3A75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只</w:t>
      </w:r>
      <w:r>
        <w:rPr>
          <w:rFonts w:ascii="宋体" w:hAnsi="宋体" w:eastAsia="宋体"/>
          <w:b w:val="0"/>
          <w:sz w:val="22"/>
        </w:rPr>
        <w:t xml:space="preserve">  zhī  →  一只</w:t>
      </w:r>
    </w:p>
    <w:p w14:paraId="7563476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本</w:t>
      </w:r>
      <w:r>
        <w:rPr>
          <w:rFonts w:ascii="宋体" w:hAnsi="宋体" w:eastAsia="宋体"/>
          <w:b w:val="0"/>
          <w:sz w:val="22"/>
        </w:rPr>
        <w:t xml:space="preserve">  běn  →  一本书</w:t>
      </w:r>
    </w:p>
    <w:p w14:paraId="47A6602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87907DD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请连线</w:t>
      </w:r>
    </w:p>
    <w:p w14:paraId="676C0ADF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 w14:paraId="5848A5F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499948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【选择】「百」的正确拼音：bǎi / qìng / yú</w:t>
      </w:r>
    </w:p>
    <w:p w14:paraId="2D06ADD2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【填空】一（  ）</w:t>
      </w:r>
    </w:p>
    <w:p w14:paraId="702FF5AD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666F9866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4 天（第 1 周）</w:t>
      </w:r>
    </w:p>
    <w:p w14:paraId="45107B9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3943282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「条」的正确拼音是？  tiáo / lù / qīn</w:t>
      </w:r>
    </w:p>
    <w:p w14:paraId="2AA34FC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「头」的正确拼音是？  rù / tóu / měi</w:t>
      </w:r>
    </w:p>
    <w:p w14:paraId="0C97B88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「把」的正确拼音是？  bǎ / dài / kū</w:t>
      </w:r>
    </w:p>
    <w:p w14:paraId="1ABEC7C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 w14:paraId="2153C96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条</w:t>
      </w:r>
      <w:r>
        <w:rPr>
          <w:rFonts w:ascii="宋体" w:hAnsi="宋体" w:eastAsia="宋体"/>
          <w:b w:val="0"/>
          <w:sz w:val="22"/>
        </w:rPr>
        <w:t xml:space="preserve">  tiáo  →  一条</w:t>
      </w:r>
    </w:p>
    <w:p w14:paraId="0D68FB7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头</w:t>
      </w:r>
      <w:r>
        <w:rPr>
          <w:rFonts w:ascii="宋体" w:hAnsi="宋体" w:eastAsia="宋体"/>
          <w:b w:val="0"/>
          <w:sz w:val="22"/>
        </w:rPr>
        <w:t xml:space="preserve">  tóu  →  一头</w:t>
      </w:r>
    </w:p>
    <w:p w14:paraId="577A26E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把</w:t>
      </w:r>
      <w:r>
        <w:rPr>
          <w:rFonts w:ascii="宋体" w:hAnsi="宋体" w:eastAsia="宋体"/>
          <w:b w:val="0"/>
          <w:sz w:val="22"/>
        </w:rPr>
        <w:t xml:space="preserve">  bǎ  →  一把</w:t>
      </w:r>
    </w:p>
    <w:p w14:paraId="6DCB278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张</w:t>
      </w:r>
      <w:r>
        <w:rPr>
          <w:rFonts w:ascii="宋体" w:hAnsi="宋体" w:eastAsia="宋体"/>
          <w:b w:val="0"/>
          <w:sz w:val="22"/>
        </w:rPr>
        <w:t xml:space="preserve">  zhāng  →  一张</w:t>
      </w:r>
    </w:p>
    <w:p w14:paraId="0960B22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片</w:t>
      </w:r>
      <w:r>
        <w:rPr>
          <w:rFonts w:ascii="宋体" w:hAnsi="宋体" w:eastAsia="宋体"/>
          <w:b w:val="0"/>
          <w:sz w:val="22"/>
        </w:rPr>
        <w:t xml:space="preserve">  piàn  →  一片</w:t>
      </w:r>
    </w:p>
    <w:p w14:paraId="5090A34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37D405C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请判断对错</w:t>
      </w:r>
    </w:p>
    <w:p w14:paraId="14DB9187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 w14:paraId="05AE292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2CCF9A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【选择】「条」的正确拼音：tiáo / cuò / jǐ</w:t>
      </w:r>
    </w:p>
    <w:p w14:paraId="7415DC4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【填空】一（  ）</w:t>
      </w:r>
    </w:p>
    <w:p w14:paraId="4281EC2E">
      <w:r>
        <w:br w:type="page"/>
      </w:r>
    </w:p>
    <w:p w14:paraId="3EA24463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5 天（第 1 周）</w:t>
      </w:r>
    </w:p>
    <w:p w14:paraId="274BC61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1F88A89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「上」的正确拼音是？  zǐ / sǎo / shàng</w:t>
      </w:r>
    </w:p>
    <w:p w14:paraId="48425CA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「下」的正确拼音是？  xià / fú / tí</w:t>
      </w:r>
    </w:p>
    <w:p w14:paraId="221AF0C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「左」的正确拼音是？  zuǒ / lán / měi</w:t>
      </w:r>
    </w:p>
    <w:p w14:paraId="008CA49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 w14:paraId="78BC831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上</w:t>
      </w:r>
      <w:r>
        <w:rPr>
          <w:rFonts w:ascii="宋体" w:hAnsi="宋体" w:eastAsia="宋体"/>
          <w:b w:val="0"/>
          <w:sz w:val="22"/>
        </w:rPr>
        <w:t xml:space="preserve">  shàng  →  上面</w:t>
      </w:r>
    </w:p>
    <w:p w14:paraId="4FFFA1B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下</w:t>
      </w:r>
      <w:r>
        <w:rPr>
          <w:rFonts w:ascii="宋体" w:hAnsi="宋体" w:eastAsia="宋体"/>
          <w:b w:val="0"/>
          <w:sz w:val="22"/>
        </w:rPr>
        <w:t xml:space="preserve">  xià  →  下面</w:t>
      </w:r>
    </w:p>
    <w:p w14:paraId="5402CDE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左</w:t>
      </w:r>
      <w:r>
        <w:rPr>
          <w:rFonts w:ascii="宋体" w:hAnsi="宋体" w:eastAsia="宋体"/>
          <w:b w:val="0"/>
          <w:sz w:val="22"/>
        </w:rPr>
        <w:t xml:space="preserve">  zuǒ  →  左边</w:t>
      </w:r>
    </w:p>
    <w:p w14:paraId="3DB5280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右</w:t>
      </w:r>
      <w:r>
        <w:rPr>
          <w:rFonts w:ascii="宋体" w:hAnsi="宋体" w:eastAsia="宋体"/>
          <w:b w:val="0"/>
          <w:sz w:val="22"/>
        </w:rPr>
        <w:t xml:space="preserve">  yòu  →  右边</w:t>
      </w:r>
    </w:p>
    <w:p w14:paraId="477DB21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前</w:t>
      </w:r>
      <w:r>
        <w:rPr>
          <w:rFonts w:ascii="宋体" w:hAnsi="宋体" w:eastAsia="宋体"/>
          <w:b w:val="0"/>
          <w:sz w:val="22"/>
        </w:rPr>
        <w:t xml:space="preserve">  qián  →  前面</w:t>
      </w:r>
    </w:p>
    <w:p w14:paraId="5B910A8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6CD889E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照样子写词语</w:t>
      </w:r>
    </w:p>
    <w:p w14:paraId="3C8A313B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照样子</w:t>
      </w:r>
    </w:p>
    <w:p w14:paraId="50D5D69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C7D7B9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【选择】「上」的正确拼音：sì / wèn / shàng</w:t>
      </w:r>
    </w:p>
    <w:p w14:paraId="719084FA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【填空】（  ）边</w:t>
      </w:r>
    </w:p>
    <w:p w14:paraId="1EBD93F3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54F88B22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6 天（第 1 周）</w:t>
      </w:r>
    </w:p>
    <w:p w14:paraId="519B654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733EF03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「后」的正确拼音是？  gěi / hòu / fēn</w:t>
      </w:r>
    </w:p>
    <w:p w14:paraId="7F149B7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「里」的正确拼音是？  lǐ / sōng / hóng</w:t>
      </w:r>
    </w:p>
    <w:p w14:paraId="72A927A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「外」的正确拼音是？  wài / xìn / qiū</w:t>
      </w:r>
    </w:p>
    <w:p w14:paraId="71E7239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 w14:paraId="32B6DC0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后</w:t>
      </w:r>
      <w:r>
        <w:rPr>
          <w:rFonts w:ascii="宋体" w:hAnsi="宋体" w:eastAsia="宋体"/>
          <w:b w:val="0"/>
          <w:sz w:val="22"/>
        </w:rPr>
        <w:t xml:space="preserve">  hòu  →  后面</w:t>
      </w:r>
    </w:p>
    <w:p w14:paraId="7757AAA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里</w:t>
      </w:r>
      <w:r>
        <w:rPr>
          <w:rFonts w:ascii="宋体" w:hAnsi="宋体" w:eastAsia="宋体"/>
          <w:b w:val="0"/>
          <w:sz w:val="22"/>
        </w:rPr>
        <w:t xml:space="preserve">  lǐ  →  里面</w:t>
      </w:r>
    </w:p>
    <w:p w14:paraId="2D356D0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外</w:t>
      </w:r>
      <w:r>
        <w:rPr>
          <w:rFonts w:ascii="宋体" w:hAnsi="宋体" w:eastAsia="宋体"/>
          <w:b w:val="0"/>
          <w:sz w:val="22"/>
        </w:rPr>
        <w:t xml:space="preserve">  wài  →  外面</w:t>
      </w:r>
    </w:p>
    <w:p w14:paraId="4BAEE48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中</w:t>
      </w:r>
      <w:r>
        <w:rPr>
          <w:rFonts w:ascii="宋体" w:hAnsi="宋体" w:eastAsia="宋体"/>
          <w:b w:val="0"/>
          <w:sz w:val="22"/>
        </w:rPr>
        <w:t xml:space="preserve">  zhōng  →  中间</w:t>
      </w:r>
    </w:p>
    <w:p w14:paraId="6B34FDE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来</w:t>
      </w:r>
      <w:r>
        <w:rPr>
          <w:rFonts w:ascii="宋体" w:hAnsi="宋体" w:eastAsia="宋体"/>
          <w:b w:val="0"/>
          <w:sz w:val="22"/>
        </w:rPr>
        <w:t xml:space="preserve">  lái  →  来到</w:t>
      </w:r>
    </w:p>
    <w:p w14:paraId="616B22F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B51CC46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读一读下面的句子</w:t>
      </w:r>
    </w:p>
    <w:p w14:paraId="3ECBE2A6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读一读</w:t>
      </w:r>
    </w:p>
    <w:p w14:paraId="492F79F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21F975E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【选择】「后」的正确拼音：hòu / hēi / mǎi</w:t>
      </w:r>
    </w:p>
    <w:p w14:paraId="376212C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【填空】（  ）间</w:t>
      </w:r>
    </w:p>
    <w:p w14:paraId="167AC5B9">
      <w:r>
        <w:br w:type="page"/>
      </w:r>
    </w:p>
    <w:p w14:paraId="7C325473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7 天（第 1 周）</w:t>
      </w:r>
    </w:p>
    <w:p w14:paraId="6A8FC22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0787D93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「去」的正确拼音是？  qù / jiǎ / yǒng</w:t>
      </w:r>
    </w:p>
    <w:p w14:paraId="08007EE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「出」的正确拼音是？  fēng / hé / chū</w:t>
      </w:r>
    </w:p>
    <w:p w14:paraId="7C8AAF9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「入」的正确拼音是？  bǎi / shù / rù</w:t>
      </w:r>
    </w:p>
    <w:p w14:paraId="61EE838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 w14:paraId="668FC33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去</w:t>
      </w:r>
      <w:r>
        <w:rPr>
          <w:rFonts w:ascii="宋体" w:hAnsi="宋体" w:eastAsia="宋体"/>
          <w:b w:val="0"/>
          <w:sz w:val="22"/>
        </w:rPr>
        <w:t xml:space="preserve">  qù  →  回去</w:t>
      </w:r>
    </w:p>
    <w:p w14:paraId="795644C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出</w:t>
      </w:r>
      <w:r>
        <w:rPr>
          <w:rFonts w:ascii="宋体" w:hAnsi="宋体" w:eastAsia="宋体"/>
          <w:b w:val="0"/>
          <w:sz w:val="22"/>
        </w:rPr>
        <w:t xml:space="preserve">  chū  →  出来</w:t>
      </w:r>
    </w:p>
    <w:p w14:paraId="76FC0EA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入</w:t>
      </w:r>
      <w:r>
        <w:rPr>
          <w:rFonts w:ascii="宋体" w:hAnsi="宋体" w:eastAsia="宋体"/>
          <w:b w:val="0"/>
          <w:sz w:val="22"/>
        </w:rPr>
        <w:t xml:space="preserve">  rù  →  进入</w:t>
      </w:r>
    </w:p>
    <w:p w14:paraId="05D9792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开</w:t>
      </w:r>
      <w:r>
        <w:rPr>
          <w:rFonts w:ascii="宋体" w:hAnsi="宋体" w:eastAsia="宋体"/>
          <w:b w:val="0"/>
          <w:sz w:val="22"/>
        </w:rPr>
        <w:t xml:space="preserve">  kāi  →  开门</w:t>
      </w:r>
    </w:p>
    <w:p w14:paraId="0754499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关</w:t>
      </w:r>
      <w:r>
        <w:rPr>
          <w:rFonts w:ascii="宋体" w:hAnsi="宋体" w:eastAsia="宋体"/>
          <w:b w:val="0"/>
          <w:sz w:val="22"/>
        </w:rPr>
        <w:t xml:space="preserve">  guān  →  关门</w:t>
      </w:r>
    </w:p>
    <w:p w14:paraId="2CFDE4D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A4AB76D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比一比下面哪个字不同</w:t>
      </w:r>
    </w:p>
    <w:p w14:paraId="7D2AA92E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 w14:paraId="490C0E2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6F743E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【选择】「去」的正确拼音：chuáng / méi / qù</w:t>
      </w:r>
    </w:p>
    <w:p w14:paraId="184271F1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【填空】（  ）门</w:t>
      </w:r>
    </w:p>
    <w:p w14:paraId="2D9F2651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70A8DBA2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8 天（第 2 周）</w:t>
      </w:r>
    </w:p>
    <w:p w14:paraId="408A3A1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0FC4338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「看」的正确拼音是？  bái / qī / kàn</w:t>
      </w:r>
    </w:p>
    <w:p w14:paraId="66FB6E3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「听」的正确拼音是？  tīng / tā / shuā</w:t>
      </w:r>
    </w:p>
    <w:p w14:paraId="7AC015E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「说」的正确拼音是？  shuō / hěn / shēng</w:t>
      </w:r>
    </w:p>
    <w:p w14:paraId="29D263E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 w14:paraId="75DB775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看</w:t>
      </w:r>
      <w:r>
        <w:rPr>
          <w:rFonts w:ascii="宋体" w:hAnsi="宋体" w:eastAsia="宋体"/>
          <w:b w:val="0"/>
          <w:sz w:val="22"/>
        </w:rPr>
        <w:t xml:space="preserve">  kàn  →  看见</w:t>
      </w:r>
    </w:p>
    <w:p w14:paraId="050A7E2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听</w:t>
      </w:r>
      <w:r>
        <w:rPr>
          <w:rFonts w:ascii="宋体" w:hAnsi="宋体" w:eastAsia="宋体"/>
          <w:b w:val="0"/>
          <w:sz w:val="22"/>
        </w:rPr>
        <w:t xml:space="preserve">  tīng  →  听见</w:t>
      </w:r>
    </w:p>
    <w:p w14:paraId="185CD1C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说</w:t>
      </w:r>
      <w:r>
        <w:rPr>
          <w:rFonts w:ascii="宋体" w:hAnsi="宋体" w:eastAsia="宋体"/>
          <w:b w:val="0"/>
          <w:sz w:val="22"/>
        </w:rPr>
        <w:t xml:space="preserve">  shuō  →  说话</w:t>
      </w:r>
    </w:p>
    <w:p w14:paraId="3EFAF49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读</w:t>
      </w:r>
      <w:r>
        <w:rPr>
          <w:rFonts w:ascii="宋体" w:hAnsi="宋体" w:eastAsia="宋体"/>
          <w:b w:val="0"/>
          <w:sz w:val="22"/>
        </w:rPr>
        <w:t xml:space="preserve">  dú  →  读书</w:t>
      </w:r>
    </w:p>
    <w:p w14:paraId="69F0E2D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写</w:t>
      </w:r>
      <w:r>
        <w:rPr>
          <w:rFonts w:ascii="宋体" w:hAnsi="宋体" w:eastAsia="宋体"/>
          <w:b w:val="0"/>
          <w:sz w:val="22"/>
        </w:rPr>
        <w:t xml:space="preserve">  xiě  →  写字</w:t>
      </w:r>
    </w:p>
    <w:p w14:paraId="12E4C9D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1B5FF82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用正确的字填空</w:t>
      </w:r>
    </w:p>
    <w:p w14:paraId="78ACD4D3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3A5E574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284BFC5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【选择】「看」的正确拼音：yuǎn / tā / kàn</w:t>
      </w:r>
    </w:p>
    <w:p w14:paraId="58D4BCF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【填空】（  ）书</w:t>
      </w:r>
    </w:p>
    <w:p w14:paraId="284016DA">
      <w:r>
        <w:br w:type="page"/>
      </w:r>
    </w:p>
    <w:p w14:paraId="668DD9E6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9 天（第 2 周）</w:t>
      </w:r>
    </w:p>
    <w:p w14:paraId="0E34EBE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79F07E0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「画」的正确拼音是？  yún / dì / huà</w:t>
      </w:r>
    </w:p>
    <w:p w14:paraId="5A4CB5F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「做」的正确拼音是？  tǔ / zuò / ér</w:t>
      </w:r>
    </w:p>
    <w:p w14:paraId="271A9AE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「走」的正确拼音是？  zǒu / lán / lǐ</w:t>
      </w:r>
    </w:p>
    <w:p w14:paraId="138077B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 w14:paraId="0326559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画</w:t>
      </w:r>
      <w:r>
        <w:rPr>
          <w:rFonts w:ascii="宋体" w:hAnsi="宋体" w:eastAsia="宋体"/>
          <w:b w:val="0"/>
          <w:sz w:val="22"/>
        </w:rPr>
        <w:t xml:space="preserve">  huà  →  画画</w:t>
      </w:r>
    </w:p>
    <w:p w14:paraId="73CF101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做</w:t>
      </w:r>
      <w:r>
        <w:rPr>
          <w:rFonts w:ascii="宋体" w:hAnsi="宋体" w:eastAsia="宋体"/>
          <w:b w:val="0"/>
          <w:sz w:val="22"/>
        </w:rPr>
        <w:t xml:space="preserve">  zuò  →  做事</w:t>
      </w:r>
    </w:p>
    <w:p w14:paraId="59D9A6A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走</w:t>
      </w:r>
      <w:r>
        <w:rPr>
          <w:rFonts w:ascii="宋体" w:hAnsi="宋体" w:eastAsia="宋体"/>
          <w:b w:val="0"/>
          <w:sz w:val="22"/>
        </w:rPr>
        <w:t xml:space="preserve">  zǒu  →  走路</w:t>
      </w:r>
    </w:p>
    <w:p w14:paraId="59E8FEF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跑</w:t>
      </w:r>
      <w:r>
        <w:rPr>
          <w:rFonts w:ascii="宋体" w:hAnsi="宋体" w:eastAsia="宋体"/>
          <w:b w:val="0"/>
          <w:sz w:val="22"/>
        </w:rPr>
        <w:t xml:space="preserve">  pǎo  →  跑步</w:t>
      </w:r>
    </w:p>
    <w:p w14:paraId="282CCFB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坐</w:t>
      </w:r>
      <w:r>
        <w:rPr>
          <w:rFonts w:ascii="宋体" w:hAnsi="宋体" w:eastAsia="宋体"/>
          <w:b w:val="0"/>
          <w:sz w:val="22"/>
        </w:rPr>
        <w:t xml:space="preserve">  zuò  →  坐下</w:t>
      </w:r>
    </w:p>
    <w:p w14:paraId="30DC8CE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89EF76A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请选择正确的拼音</w:t>
      </w:r>
    </w:p>
    <w:p w14:paraId="2C14B36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1B949FD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C8688D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【选择】「画」的正确拼音：měi / huà / ràng</w:t>
      </w:r>
    </w:p>
    <w:p w14:paraId="1461A6E7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【填空】（  ）步</w:t>
      </w:r>
    </w:p>
    <w:p w14:paraId="41A97797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6717AF4F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10 天（第 2 周）</w:t>
      </w:r>
    </w:p>
    <w:p w14:paraId="734ADAE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236B981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「站」的正确拼音是？  dá / zhàn / qiū</w:t>
      </w:r>
    </w:p>
    <w:p w14:paraId="693AE4C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「拿」的正确拼音是？  qīn / shuǐ / ná</w:t>
      </w:r>
    </w:p>
    <w:p w14:paraId="2C8A75F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「放」的正确拼音是？  juàn / màn / fàng</w:t>
      </w:r>
    </w:p>
    <w:p w14:paraId="714AB3D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 w14:paraId="1E9C952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站</w:t>
      </w:r>
      <w:r>
        <w:rPr>
          <w:rFonts w:ascii="宋体" w:hAnsi="宋体" w:eastAsia="宋体"/>
          <w:b w:val="0"/>
          <w:sz w:val="22"/>
        </w:rPr>
        <w:t xml:space="preserve">  zhàn  →  站立</w:t>
      </w:r>
    </w:p>
    <w:p w14:paraId="0011FD8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拿</w:t>
      </w:r>
      <w:r>
        <w:rPr>
          <w:rFonts w:ascii="宋体" w:hAnsi="宋体" w:eastAsia="宋体"/>
          <w:b w:val="0"/>
          <w:sz w:val="22"/>
        </w:rPr>
        <w:t xml:space="preserve">  ná  →  拿书</w:t>
      </w:r>
    </w:p>
    <w:p w14:paraId="1AB37F6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放</w:t>
      </w:r>
      <w:r>
        <w:rPr>
          <w:rFonts w:ascii="宋体" w:hAnsi="宋体" w:eastAsia="宋体"/>
          <w:b w:val="0"/>
          <w:sz w:val="22"/>
        </w:rPr>
        <w:t xml:space="preserve">  fàng  →  放下</w:t>
      </w:r>
    </w:p>
    <w:p w14:paraId="78D72B1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找</w:t>
      </w:r>
      <w:r>
        <w:rPr>
          <w:rFonts w:ascii="宋体" w:hAnsi="宋体" w:eastAsia="宋体"/>
          <w:b w:val="0"/>
          <w:sz w:val="22"/>
        </w:rPr>
        <w:t xml:space="preserve">  zhǎo  →  找到</w:t>
      </w:r>
    </w:p>
    <w:p w14:paraId="5D2E7A5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选</w:t>
      </w:r>
      <w:r>
        <w:rPr>
          <w:rFonts w:ascii="宋体" w:hAnsi="宋体" w:eastAsia="宋体"/>
          <w:b w:val="0"/>
          <w:sz w:val="22"/>
        </w:rPr>
        <w:t xml:space="preserve">  xuǎn  →  选择</w:t>
      </w:r>
    </w:p>
    <w:p w14:paraId="5BDDDBD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7FC5DB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</w:t>
      </w:r>
    </w:p>
    <w:p w14:paraId="5F0D8B9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71639CE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58BCC11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【选择】「站」的正确拼音：de / gē / zhàn</w:t>
      </w:r>
    </w:p>
    <w:p w14:paraId="28EBEFA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【填空】（  ）到</w:t>
      </w:r>
    </w:p>
    <w:p w14:paraId="2B69BEBE">
      <w:r>
        <w:br w:type="page"/>
      </w:r>
    </w:p>
    <w:p w14:paraId="627BDEAA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11 天（第 2 周）</w:t>
      </w:r>
    </w:p>
    <w:p w14:paraId="3936689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63D6419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「天」的正确拼音是？  tiān / tiáo / jiù</w:t>
      </w:r>
    </w:p>
    <w:p w14:paraId="5657585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「地」的正确拼音是？  cuò / dì / shuǐ</w:t>
      </w:r>
    </w:p>
    <w:p w14:paraId="2BC436E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「人」的正确拼音是？  rén / huà / dī</w:t>
      </w:r>
    </w:p>
    <w:p w14:paraId="1482D22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 w14:paraId="3285900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天</w:t>
      </w:r>
      <w:r>
        <w:rPr>
          <w:rFonts w:ascii="宋体" w:hAnsi="宋体" w:eastAsia="宋体"/>
          <w:b w:val="0"/>
          <w:sz w:val="22"/>
        </w:rPr>
        <w:t xml:space="preserve">  tiān  →  天空</w:t>
      </w:r>
    </w:p>
    <w:p w14:paraId="297BB1C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地</w:t>
      </w:r>
      <w:r>
        <w:rPr>
          <w:rFonts w:ascii="宋体" w:hAnsi="宋体" w:eastAsia="宋体"/>
          <w:b w:val="0"/>
          <w:sz w:val="22"/>
        </w:rPr>
        <w:t xml:space="preserve">  dì  →  土地</w:t>
      </w:r>
    </w:p>
    <w:p w14:paraId="7A239E5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人</w:t>
      </w:r>
      <w:r>
        <w:rPr>
          <w:rFonts w:ascii="宋体" w:hAnsi="宋体" w:eastAsia="宋体"/>
          <w:b w:val="0"/>
          <w:sz w:val="22"/>
        </w:rPr>
        <w:t xml:space="preserve">  rén  →  人们</w:t>
      </w:r>
    </w:p>
    <w:p w14:paraId="17C315A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日</w:t>
      </w:r>
      <w:r>
        <w:rPr>
          <w:rFonts w:ascii="宋体" w:hAnsi="宋体" w:eastAsia="宋体"/>
          <w:b w:val="0"/>
          <w:sz w:val="22"/>
        </w:rPr>
        <w:t xml:space="preserve">  rì  →  日子</w:t>
      </w:r>
    </w:p>
    <w:p w14:paraId="4802BD5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月</w:t>
      </w:r>
      <w:r>
        <w:rPr>
          <w:rFonts w:ascii="宋体" w:hAnsi="宋体" w:eastAsia="宋体"/>
          <w:b w:val="0"/>
          <w:sz w:val="22"/>
        </w:rPr>
        <w:t xml:space="preserve">  yuè  →  月亮</w:t>
      </w:r>
    </w:p>
    <w:p w14:paraId="342D78D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EB95E74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请连线</w:t>
      </w:r>
    </w:p>
    <w:p w14:paraId="4881A72D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 w14:paraId="5C0D180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24727F3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【选择】「天」的正确拼音：tiān / shì / huí</w:t>
      </w:r>
    </w:p>
    <w:p w14:paraId="206B7318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【填空】（  ）子</w:t>
      </w:r>
    </w:p>
    <w:p w14:paraId="783E2471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43C9ACBB">
      <w:pPr>
        <w:spacing w:after="60" w:line="300" w:lineRule="auto"/>
        <w:rPr>
          <w:rFonts w:ascii="黑体" w:hAnsi="黑体" w:eastAsia="黑体"/>
          <w:b/>
          <w:sz w:val="26"/>
        </w:rPr>
      </w:pPr>
      <w:r>
        <w:rPr>
          <w:rFonts w:ascii="黑体" w:hAnsi="黑体" w:eastAsia="黑体"/>
          <w:b/>
          <w:sz w:val="26"/>
        </w:rPr>
        <w:t>第 12 天（第 2 周）</w:t>
      </w:r>
    </w:p>
    <w:p w14:paraId="2B6F8AC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3C8E55F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「水」的正确拼音是？  huáng / shuǐ / bèi</w:t>
      </w:r>
    </w:p>
    <w:p w14:paraId="095B22E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「火」的正确拼音是？  dōng / sān / huǒ</w:t>
      </w:r>
    </w:p>
    <w:p w14:paraId="42140B5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「山」的正确拼音是？  méi / zhú / shān</w:t>
      </w:r>
    </w:p>
    <w:p w14:paraId="40BFDE4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 w14:paraId="3F0B284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水</w:t>
      </w:r>
      <w:r>
        <w:rPr>
          <w:rFonts w:ascii="宋体" w:hAnsi="宋体" w:eastAsia="宋体"/>
          <w:b w:val="0"/>
          <w:sz w:val="22"/>
        </w:rPr>
        <w:t xml:space="preserve">  shuǐ  →  河水</w:t>
      </w:r>
    </w:p>
    <w:p w14:paraId="4253267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火</w:t>
      </w:r>
      <w:r>
        <w:rPr>
          <w:rFonts w:ascii="宋体" w:hAnsi="宋体" w:eastAsia="宋体"/>
          <w:b w:val="0"/>
          <w:sz w:val="22"/>
        </w:rPr>
        <w:t xml:space="preserve">  huǒ  →  大火</w:t>
      </w:r>
    </w:p>
    <w:p w14:paraId="79321D9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山</w:t>
      </w:r>
      <w:r>
        <w:rPr>
          <w:rFonts w:ascii="宋体" w:hAnsi="宋体" w:eastAsia="宋体"/>
          <w:b w:val="0"/>
          <w:sz w:val="22"/>
        </w:rPr>
        <w:t xml:space="preserve">  shān  →  大山</w:t>
      </w:r>
    </w:p>
    <w:p w14:paraId="393FC51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石</w:t>
      </w:r>
      <w:r>
        <w:rPr>
          <w:rFonts w:ascii="宋体" w:hAnsi="宋体" w:eastAsia="宋体"/>
          <w:b w:val="0"/>
          <w:sz w:val="22"/>
        </w:rPr>
        <w:t xml:space="preserve">  shí  →  石头</w:t>
      </w:r>
    </w:p>
    <w:p w14:paraId="04965D3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土</w:t>
      </w:r>
      <w:r>
        <w:rPr>
          <w:rFonts w:ascii="宋体" w:hAnsi="宋体" w:eastAsia="宋体"/>
          <w:b w:val="0"/>
          <w:sz w:val="22"/>
        </w:rPr>
        <w:t xml:space="preserve">  tǔ  →  土地</w:t>
      </w:r>
    </w:p>
    <w:p w14:paraId="4EFE120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170A976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请判断对错</w:t>
      </w:r>
    </w:p>
    <w:p w14:paraId="23897723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 w14:paraId="3FC79DD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222DE8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【选择】「水」的正确拼音：xiū / shuǐ / bǐ</w:t>
      </w:r>
    </w:p>
    <w:p w14:paraId="4850ADB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【填空】（  ）头</w:t>
      </w:r>
    </w:p>
    <w:p w14:paraId="4879431E">
      <w:r>
        <w:br w:type="page"/>
      </w:r>
    </w:p>
    <w:p w14:paraId="691FBB41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13 天（第 2 周）</w:t>
      </w:r>
    </w:p>
    <w:p w14:paraId="562429B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3FE129E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「木」的正确拼音是？  xiǎng / huí / mù</w:t>
      </w:r>
    </w:p>
    <w:p w14:paraId="12A4882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「金」的正确拼音是？  kuài / ài / jīn</w:t>
      </w:r>
    </w:p>
    <w:p w14:paraId="7551E82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「云」的正确拼音是？  yún / jìn / cí</w:t>
      </w:r>
    </w:p>
    <w:p w14:paraId="4398DD8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 w14:paraId="16FD014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木</w:t>
      </w:r>
      <w:r>
        <w:rPr>
          <w:rFonts w:ascii="宋体" w:hAnsi="宋体" w:eastAsia="宋体"/>
          <w:b w:val="0"/>
          <w:sz w:val="22"/>
        </w:rPr>
        <w:t xml:space="preserve">  mù  →  木头</w:t>
      </w:r>
    </w:p>
    <w:p w14:paraId="64B2F98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金</w:t>
      </w:r>
      <w:r>
        <w:rPr>
          <w:rFonts w:ascii="宋体" w:hAnsi="宋体" w:eastAsia="宋体"/>
          <w:b w:val="0"/>
          <w:sz w:val="22"/>
        </w:rPr>
        <w:t xml:space="preserve">  jīn  →  金子</w:t>
      </w:r>
    </w:p>
    <w:p w14:paraId="30CEB09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云</w:t>
      </w:r>
      <w:r>
        <w:rPr>
          <w:rFonts w:ascii="宋体" w:hAnsi="宋体" w:eastAsia="宋体"/>
          <w:b w:val="0"/>
          <w:sz w:val="22"/>
        </w:rPr>
        <w:t xml:space="preserve">  yún  →  白云</w:t>
      </w:r>
    </w:p>
    <w:p w14:paraId="1EFCC00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雨</w:t>
      </w:r>
      <w:r>
        <w:rPr>
          <w:rFonts w:ascii="宋体" w:hAnsi="宋体" w:eastAsia="宋体"/>
          <w:b w:val="0"/>
          <w:sz w:val="22"/>
        </w:rPr>
        <w:t xml:space="preserve">  yǔ  →  下雨</w:t>
      </w:r>
    </w:p>
    <w:p w14:paraId="5065413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风</w:t>
      </w:r>
      <w:r>
        <w:rPr>
          <w:rFonts w:ascii="宋体" w:hAnsi="宋体" w:eastAsia="宋体"/>
          <w:b w:val="0"/>
          <w:sz w:val="22"/>
        </w:rPr>
        <w:t xml:space="preserve">  fēng  →  大风</w:t>
      </w:r>
    </w:p>
    <w:p w14:paraId="7A53015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7D4C954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照样子写词语</w:t>
      </w:r>
    </w:p>
    <w:p w14:paraId="53426BAB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照样子</w:t>
      </w:r>
    </w:p>
    <w:p w14:paraId="098A78C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C8C5C5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【选择】「木」的正确拼音：mù / měi / qīn</w:t>
      </w:r>
    </w:p>
    <w:p w14:paraId="44D9AC11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【填空】下（  ）</w:t>
      </w:r>
    </w:p>
    <w:p w14:paraId="7A29E2E3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0EA5F870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14 天（第 2 周）</w:t>
      </w:r>
    </w:p>
    <w:p w14:paraId="316336A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6247D0D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「雪」的正确拼音是？  chāo / xuě / tóu</w:t>
      </w:r>
    </w:p>
    <w:p w14:paraId="3DD5D0D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「花」的正确拼音是？  chē / xié / huā</w:t>
      </w:r>
    </w:p>
    <w:p w14:paraId="6DC1A45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「草」的正确拼音是？  bèi / cǎo / yào</w:t>
      </w:r>
    </w:p>
    <w:p w14:paraId="2BBA4B4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一年级复习</w:t>
      </w:r>
    </w:p>
    <w:p w14:paraId="28DB763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雪</w:t>
      </w:r>
      <w:r>
        <w:rPr>
          <w:rFonts w:ascii="宋体" w:hAnsi="宋体" w:eastAsia="宋体"/>
          <w:b w:val="0"/>
          <w:sz w:val="22"/>
        </w:rPr>
        <w:t xml:space="preserve">  xuě  →  下雪</w:t>
      </w:r>
    </w:p>
    <w:p w14:paraId="4866EDC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花</w:t>
      </w:r>
      <w:r>
        <w:rPr>
          <w:rFonts w:ascii="宋体" w:hAnsi="宋体" w:eastAsia="宋体"/>
          <w:b w:val="0"/>
          <w:sz w:val="22"/>
        </w:rPr>
        <w:t xml:space="preserve">  huā  →  花朵</w:t>
      </w:r>
    </w:p>
    <w:p w14:paraId="65A89EE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草</w:t>
      </w:r>
      <w:r>
        <w:rPr>
          <w:rFonts w:ascii="宋体" w:hAnsi="宋体" w:eastAsia="宋体"/>
          <w:b w:val="0"/>
          <w:sz w:val="22"/>
        </w:rPr>
        <w:t xml:space="preserve">  cǎo  →  小草</w:t>
      </w:r>
    </w:p>
    <w:p w14:paraId="3E38575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树</w:t>
      </w:r>
      <w:r>
        <w:rPr>
          <w:rFonts w:ascii="宋体" w:hAnsi="宋体" w:eastAsia="宋体"/>
          <w:b w:val="0"/>
          <w:sz w:val="22"/>
        </w:rPr>
        <w:t xml:space="preserve">  shù  →  大树</w:t>
      </w:r>
    </w:p>
    <w:p w14:paraId="53ED936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叶</w:t>
      </w:r>
      <w:r>
        <w:rPr>
          <w:rFonts w:ascii="宋体" w:hAnsi="宋体" w:eastAsia="宋体"/>
          <w:b w:val="0"/>
          <w:sz w:val="22"/>
        </w:rPr>
        <w:t xml:space="preserve">  yè  →  叶子</w:t>
      </w:r>
    </w:p>
    <w:p w14:paraId="22434D5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789C31D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读一读下面的句子</w:t>
      </w:r>
    </w:p>
    <w:p w14:paraId="3A679857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读一读</w:t>
      </w:r>
    </w:p>
    <w:p w14:paraId="7909721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A6304A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【选择】「雪」的正确拼音：yuàn / zhàn / xuě</w:t>
      </w:r>
    </w:p>
    <w:p w14:paraId="0B8DCEB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【填空】大（  ）</w:t>
      </w:r>
    </w:p>
    <w:p w14:paraId="1C731C4D">
      <w:r>
        <w:br w:type="page"/>
      </w:r>
    </w:p>
    <w:p w14:paraId="2AA7EE78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15 天（第 3 周）</w:t>
      </w:r>
    </w:p>
    <w:p w14:paraId="48C0ADE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5F5E5A2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「田」的正确拼音是？  tián / wǔ / shí</w:t>
      </w:r>
    </w:p>
    <w:p w14:paraId="0B300F6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「禾」的正确拼音是？  hé / jìng / liáng</w:t>
      </w:r>
    </w:p>
    <w:p w14:paraId="48E8C28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「米」的正确拼音是？  yǔ / dà / mǐ</w:t>
      </w:r>
    </w:p>
    <w:p w14:paraId="6E103C1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 w14:paraId="0E99B3E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田</w:t>
      </w:r>
      <w:r>
        <w:rPr>
          <w:rFonts w:ascii="宋体" w:hAnsi="宋体" w:eastAsia="宋体"/>
          <w:b w:val="0"/>
          <w:sz w:val="22"/>
        </w:rPr>
        <w:t xml:space="preserve">  tián  →  田地</w:t>
      </w:r>
    </w:p>
    <w:p w14:paraId="616CF21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禾</w:t>
      </w:r>
      <w:r>
        <w:rPr>
          <w:rFonts w:ascii="宋体" w:hAnsi="宋体" w:eastAsia="宋体"/>
          <w:b w:val="0"/>
          <w:sz w:val="22"/>
        </w:rPr>
        <w:t xml:space="preserve">  hé  →  禾苗</w:t>
      </w:r>
    </w:p>
    <w:p w14:paraId="79E9E72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米</w:t>
      </w:r>
      <w:r>
        <w:rPr>
          <w:rFonts w:ascii="宋体" w:hAnsi="宋体" w:eastAsia="宋体"/>
          <w:b w:val="0"/>
          <w:sz w:val="22"/>
        </w:rPr>
        <w:t xml:space="preserve">  mǐ  →  大米</w:t>
      </w:r>
    </w:p>
    <w:p w14:paraId="2D30A62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瓜</w:t>
      </w:r>
      <w:r>
        <w:rPr>
          <w:rFonts w:ascii="宋体" w:hAnsi="宋体" w:eastAsia="宋体"/>
          <w:b w:val="0"/>
          <w:sz w:val="22"/>
        </w:rPr>
        <w:t xml:space="preserve">  guā  →  西瓜</w:t>
      </w:r>
    </w:p>
    <w:p w14:paraId="016C973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默</w:t>
      </w:r>
      <w:r>
        <w:rPr>
          <w:rFonts w:ascii="宋体" w:hAnsi="宋体" w:eastAsia="宋体"/>
          <w:b w:val="0"/>
          <w:sz w:val="22"/>
        </w:rPr>
        <w:t>（二年级）  mò  →  默写</w:t>
      </w:r>
    </w:p>
    <w:p w14:paraId="45661B2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CA13903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比一比下面哪个字不同</w:t>
      </w:r>
    </w:p>
    <w:p w14:paraId="534955BA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 w14:paraId="426FDF8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3151ED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【选择】「田」的正确拼音：tián / xīn / shǎo</w:t>
      </w:r>
    </w:p>
    <w:p w14:paraId="7DB25B3E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【填空】西（  ）</w:t>
      </w:r>
    </w:p>
    <w:p w14:paraId="53963FC8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78ABA3EB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16 天（第 3 周）</w:t>
      </w:r>
    </w:p>
    <w:p w14:paraId="372F85F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456B2FF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「虫」的正确拼音是？  chóng / bāng / bái</w:t>
      </w:r>
    </w:p>
    <w:p w14:paraId="6239E3D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「鱼」的正确拼音是？  yú / zhī / lǐ</w:t>
      </w:r>
    </w:p>
    <w:p w14:paraId="50EC30B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「鸟」的正确拼音是？  shī / niǎo / shǎo</w:t>
      </w:r>
    </w:p>
    <w:p w14:paraId="2CE11A6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 w14:paraId="45EFBD1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虫</w:t>
      </w:r>
      <w:r>
        <w:rPr>
          <w:rFonts w:ascii="宋体" w:hAnsi="宋体" w:eastAsia="宋体"/>
          <w:b w:val="0"/>
          <w:sz w:val="22"/>
        </w:rPr>
        <w:t xml:space="preserve">  chóng  →  小虫</w:t>
      </w:r>
    </w:p>
    <w:p w14:paraId="4A174DC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鱼</w:t>
      </w:r>
      <w:r>
        <w:rPr>
          <w:rFonts w:ascii="宋体" w:hAnsi="宋体" w:eastAsia="宋体"/>
          <w:b w:val="0"/>
          <w:sz w:val="22"/>
        </w:rPr>
        <w:t xml:space="preserve">  yú  →  小鱼</w:t>
      </w:r>
    </w:p>
    <w:p w14:paraId="1D3F291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鸟</w:t>
      </w:r>
      <w:r>
        <w:rPr>
          <w:rFonts w:ascii="宋体" w:hAnsi="宋体" w:eastAsia="宋体"/>
          <w:b w:val="0"/>
          <w:sz w:val="22"/>
        </w:rPr>
        <w:t xml:space="preserve">  niǎo  →  小鸟</w:t>
      </w:r>
    </w:p>
    <w:p w14:paraId="5383ED8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马</w:t>
      </w:r>
      <w:r>
        <w:rPr>
          <w:rFonts w:ascii="宋体" w:hAnsi="宋体" w:eastAsia="宋体"/>
          <w:b w:val="0"/>
          <w:sz w:val="22"/>
        </w:rPr>
        <w:t xml:space="preserve">  mǎ  →  大马</w:t>
      </w:r>
    </w:p>
    <w:p w14:paraId="7F5AA98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词</w:t>
      </w:r>
      <w:r>
        <w:rPr>
          <w:rFonts w:ascii="宋体" w:hAnsi="宋体" w:eastAsia="宋体"/>
          <w:b w:val="0"/>
          <w:sz w:val="22"/>
        </w:rPr>
        <w:t>（二年级）  cí  →  词语</w:t>
      </w:r>
    </w:p>
    <w:p w14:paraId="376FEC3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1D27692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用正确的字填空</w:t>
      </w:r>
    </w:p>
    <w:p w14:paraId="557018C1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64FD917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67F58A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【选择】「虫」的正确拼音：chóng / yǔ / ér</w:t>
      </w:r>
    </w:p>
    <w:p w14:paraId="767A11B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【填空】大（  ）</w:t>
      </w:r>
    </w:p>
    <w:p w14:paraId="00681B97">
      <w:r>
        <w:br w:type="page"/>
      </w:r>
    </w:p>
    <w:p w14:paraId="5C0D6A5A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17 天（第 3 周）</w:t>
      </w:r>
    </w:p>
    <w:p w14:paraId="3E3A4BD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551DECB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「羊」的正确拼音是？  liàng / yáng / yòng</w:t>
      </w:r>
    </w:p>
    <w:p w14:paraId="73A1400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「手」的正确拼音是？  shí / shǒu / mín</w:t>
      </w:r>
    </w:p>
    <w:p w14:paraId="068A56A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「足」的正确拼音是？  qù / zú / zuì</w:t>
      </w:r>
    </w:p>
    <w:p w14:paraId="434D26E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 w14:paraId="55BE5D1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羊</w:t>
      </w:r>
      <w:r>
        <w:rPr>
          <w:rFonts w:ascii="宋体" w:hAnsi="宋体" w:eastAsia="宋体"/>
          <w:b w:val="0"/>
          <w:sz w:val="22"/>
        </w:rPr>
        <w:t xml:space="preserve">  yáng  →  山羊</w:t>
      </w:r>
    </w:p>
    <w:p w14:paraId="090A74A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手</w:t>
      </w:r>
      <w:r>
        <w:rPr>
          <w:rFonts w:ascii="宋体" w:hAnsi="宋体" w:eastAsia="宋体"/>
          <w:b w:val="0"/>
          <w:sz w:val="22"/>
        </w:rPr>
        <w:t xml:space="preserve">  shǒu  →  小手</w:t>
      </w:r>
    </w:p>
    <w:p w14:paraId="7F73680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足</w:t>
      </w:r>
      <w:r>
        <w:rPr>
          <w:rFonts w:ascii="宋体" w:hAnsi="宋体" w:eastAsia="宋体"/>
          <w:b w:val="0"/>
          <w:sz w:val="22"/>
        </w:rPr>
        <w:t xml:space="preserve">  zú  →  手足</w:t>
      </w:r>
    </w:p>
    <w:p w14:paraId="2D16B0B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目</w:t>
      </w:r>
      <w:r>
        <w:rPr>
          <w:rFonts w:ascii="宋体" w:hAnsi="宋体" w:eastAsia="宋体"/>
          <w:b w:val="0"/>
          <w:sz w:val="22"/>
        </w:rPr>
        <w:t xml:space="preserve">  mù  →  目光</w:t>
      </w:r>
    </w:p>
    <w:p w14:paraId="200E644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篇</w:t>
      </w:r>
      <w:r>
        <w:rPr>
          <w:rFonts w:ascii="宋体" w:hAnsi="宋体" w:eastAsia="宋体"/>
          <w:b w:val="0"/>
          <w:sz w:val="22"/>
        </w:rPr>
        <w:t>（二年级）  piān  →  一篇</w:t>
      </w:r>
    </w:p>
    <w:p w14:paraId="022E2B4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11CD552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请选择正确的拼音</w:t>
      </w:r>
    </w:p>
    <w:p w14:paraId="23C9F42A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53F38BA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661086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【选择】「羊」的正确拼音：tiáo / yáng / shì</w:t>
      </w:r>
    </w:p>
    <w:p w14:paraId="2648F7F9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【填空】（  ）光</w:t>
      </w:r>
    </w:p>
    <w:p w14:paraId="75022F7F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0FEA172A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18 天（第 3 周）</w:t>
      </w:r>
    </w:p>
    <w:p w14:paraId="3A912CD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68AEB4D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「口」的正确拼音是？  kǒu / ān / mài</w:t>
      </w:r>
    </w:p>
    <w:p w14:paraId="67A64E7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「牙」的正确拼音是？  shí / yá / liáng</w:t>
      </w:r>
    </w:p>
    <w:p w14:paraId="6A92A23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「心」的正确拼音是？  zǎo / xīn / jiù</w:t>
      </w:r>
    </w:p>
    <w:p w14:paraId="4BDE2E3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 w14:paraId="178EB64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口</w:t>
      </w:r>
      <w:r>
        <w:rPr>
          <w:rFonts w:ascii="宋体" w:hAnsi="宋体" w:eastAsia="宋体"/>
          <w:b w:val="0"/>
          <w:sz w:val="22"/>
        </w:rPr>
        <w:t xml:space="preserve">  kǒu  →  口水</w:t>
      </w:r>
    </w:p>
    <w:p w14:paraId="1984C06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牙</w:t>
      </w:r>
      <w:r>
        <w:rPr>
          <w:rFonts w:ascii="宋体" w:hAnsi="宋体" w:eastAsia="宋体"/>
          <w:b w:val="0"/>
          <w:sz w:val="22"/>
        </w:rPr>
        <w:t xml:space="preserve">  yá  →  牙齿</w:t>
      </w:r>
    </w:p>
    <w:p w14:paraId="4354662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心</w:t>
      </w:r>
      <w:r>
        <w:rPr>
          <w:rFonts w:ascii="宋体" w:hAnsi="宋体" w:eastAsia="宋体"/>
          <w:b w:val="0"/>
          <w:sz w:val="22"/>
        </w:rPr>
        <w:t xml:space="preserve">  xīn  →  小心</w:t>
      </w:r>
    </w:p>
    <w:p w14:paraId="7176A13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面</w:t>
      </w:r>
      <w:r>
        <w:rPr>
          <w:rFonts w:ascii="宋体" w:hAnsi="宋体" w:eastAsia="宋体"/>
          <w:b w:val="0"/>
          <w:sz w:val="22"/>
        </w:rPr>
        <w:t xml:space="preserve">  miàn  →  面前</w:t>
      </w:r>
    </w:p>
    <w:p w14:paraId="011EBF9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答</w:t>
      </w:r>
      <w:r>
        <w:rPr>
          <w:rFonts w:ascii="宋体" w:hAnsi="宋体" w:eastAsia="宋体"/>
          <w:b w:val="0"/>
          <w:sz w:val="22"/>
        </w:rPr>
        <w:t>（二年级）  dá  →  回答</w:t>
      </w:r>
    </w:p>
    <w:p w14:paraId="229C5AD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14F095B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</w:t>
      </w:r>
    </w:p>
    <w:p w14:paraId="227FD83D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72CB7F0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5CBA825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【选择】「口」的正确拼音：kè / kǒu / yā</w:t>
      </w:r>
    </w:p>
    <w:p w14:paraId="31C34F0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【填空】（  ）前</w:t>
      </w:r>
    </w:p>
    <w:p w14:paraId="0C1E9647">
      <w:r>
        <w:br w:type="page"/>
      </w:r>
    </w:p>
    <w:p w14:paraId="6E31BB20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19 天（第 3 周）</w:t>
      </w:r>
    </w:p>
    <w:p w14:paraId="253B2C9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3BE6C86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「妈」的正确拼音是？  shī / mā / cā</w:t>
      </w:r>
    </w:p>
    <w:p w14:paraId="0F30E95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「爷」的正确拼音是？  lù / ér / yé</w:t>
      </w:r>
    </w:p>
    <w:p w14:paraId="50C7E94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「奶」的正确拼音是？  jiǎ / nǎi / dá</w:t>
      </w:r>
    </w:p>
    <w:p w14:paraId="5DD5468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 w14:paraId="40E7821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妈</w:t>
      </w:r>
      <w:r>
        <w:rPr>
          <w:rFonts w:ascii="宋体" w:hAnsi="宋体" w:eastAsia="宋体"/>
          <w:b w:val="0"/>
          <w:sz w:val="22"/>
        </w:rPr>
        <w:t xml:space="preserve">  mā  →  妈妈</w:t>
      </w:r>
    </w:p>
    <w:p w14:paraId="18B8EBC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爷</w:t>
      </w:r>
      <w:r>
        <w:rPr>
          <w:rFonts w:ascii="宋体" w:hAnsi="宋体" w:eastAsia="宋体"/>
          <w:b w:val="0"/>
          <w:sz w:val="22"/>
        </w:rPr>
        <w:t xml:space="preserve">  yé  →  爷爷</w:t>
      </w:r>
    </w:p>
    <w:p w14:paraId="131387E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奶</w:t>
      </w:r>
      <w:r>
        <w:rPr>
          <w:rFonts w:ascii="宋体" w:hAnsi="宋体" w:eastAsia="宋体"/>
          <w:b w:val="0"/>
          <w:sz w:val="22"/>
        </w:rPr>
        <w:t xml:space="preserve">  nǎi  →  奶奶</w:t>
      </w:r>
    </w:p>
    <w:p w14:paraId="5AC0ED6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哥</w:t>
      </w:r>
      <w:r>
        <w:rPr>
          <w:rFonts w:ascii="宋体" w:hAnsi="宋体" w:eastAsia="宋体"/>
          <w:b w:val="0"/>
          <w:sz w:val="22"/>
        </w:rPr>
        <w:t xml:space="preserve">  gē  →  哥哥</w:t>
      </w:r>
    </w:p>
    <w:p w14:paraId="36DD997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考</w:t>
      </w:r>
      <w:r>
        <w:rPr>
          <w:rFonts w:ascii="宋体" w:hAnsi="宋体" w:eastAsia="宋体"/>
          <w:b w:val="0"/>
          <w:sz w:val="22"/>
        </w:rPr>
        <w:t>（二年级）  kǎo  →  考试</w:t>
      </w:r>
    </w:p>
    <w:p w14:paraId="11AED3F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DD0E2DE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请连线</w:t>
      </w:r>
    </w:p>
    <w:p w14:paraId="497C36A2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 w14:paraId="5CAAD1D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232BB6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【选择】「妈」的正确拼音：chūn / mā / liáng</w:t>
      </w:r>
    </w:p>
    <w:p w14:paraId="1F333821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【填空】（  ）哥</w:t>
      </w:r>
    </w:p>
    <w:p w14:paraId="7E161C43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50C8B4DC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20 天（第 3 周）</w:t>
      </w:r>
    </w:p>
    <w:p w14:paraId="7D548E1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3DB2003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「弟」的正确拼音是？  dì / xià / zài</w:t>
      </w:r>
    </w:p>
    <w:p w14:paraId="2D4BB7C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「妹」的正确拼音是？  mèi / yuán / wài</w:t>
      </w:r>
    </w:p>
    <w:p w14:paraId="6CB5575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「我」的正确拼音是？  dié / cí / wǒ</w:t>
      </w:r>
    </w:p>
    <w:p w14:paraId="0CB0160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 w14:paraId="64266F7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弟</w:t>
      </w:r>
      <w:r>
        <w:rPr>
          <w:rFonts w:ascii="宋体" w:hAnsi="宋体" w:eastAsia="宋体"/>
          <w:b w:val="0"/>
          <w:sz w:val="22"/>
        </w:rPr>
        <w:t xml:space="preserve">  dì  →  弟弟</w:t>
      </w:r>
    </w:p>
    <w:p w14:paraId="610111A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妹</w:t>
      </w:r>
      <w:r>
        <w:rPr>
          <w:rFonts w:ascii="宋体" w:hAnsi="宋体" w:eastAsia="宋体"/>
          <w:b w:val="0"/>
          <w:sz w:val="22"/>
        </w:rPr>
        <w:t xml:space="preserve">  mèi  →  妹妹</w:t>
      </w:r>
    </w:p>
    <w:p w14:paraId="1EC66EF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我</w:t>
      </w:r>
      <w:r>
        <w:rPr>
          <w:rFonts w:ascii="宋体" w:hAnsi="宋体" w:eastAsia="宋体"/>
          <w:b w:val="0"/>
          <w:sz w:val="22"/>
        </w:rPr>
        <w:t xml:space="preserve">  wǒ  →  我们</w:t>
      </w:r>
    </w:p>
    <w:p w14:paraId="3003113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你</w:t>
      </w:r>
      <w:r>
        <w:rPr>
          <w:rFonts w:ascii="宋体" w:hAnsi="宋体" w:eastAsia="宋体"/>
          <w:b w:val="0"/>
          <w:sz w:val="22"/>
        </w:rPr>
        <w:t xml:space="preserve">  nǐ  →  你们</w:t>
      </w:r>
    </w:p>
    <w:p w14:paraId="16A7299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分</w:t>
      </w:r>
      <w:r>
        <w:rPr>
          <w:rFonts w:ascii="宋体" w:hAnsi="宋体" w:eastAsia="宋体"/>
          <w:b w:val="0"/>
          <w:sz w:val="22"/>
        </w:rPr>
        <w:t>（二年级）  fēn  →  分数</w:t>
      </w:r>
    </w:p>
    <w:p w14:paraId="09A1C11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334CB04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请判断对错</w:t>
      </w:r>
    </w:p>
    <w:p w14:paraId="53E1CCE5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 w14:paraId="2D66BE4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975B2D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【选择】「弟」的正确拼音：dì / duì / zì</w:t>
      </w:r>
    </w:p>
    <w:p w14:paraId="5BFEFA9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【填空】（  ）们</w:t>
      </w:r>
    </w:p>
    <w:p w14:paraId="0EEC545A">
      <w:r>
        <w:br w:type="page"/>
      </w:r>
    </w:p>
    <w:p w14:paraId="7CD38405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21 天（第 3 周）</w:t>
      </w:r>
    </w:p>
    <w:p w14:paraId="2F6F2FE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289B4D9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「她」的正确拼音是？  xióng / tā / bèi</w:t>
      </w:r>
    </w:p>
    <w:p w14:paraId="41459C9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「它」的正确拼音是？  bǐ / tā / shuì</w:t>
      </w:r>
    </w:p>
    <w:p w14:paraId="5DEFE76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「们」的正确拼音是？  men / wài / gào</w:t>
      </w:r>
    </w:p>
    <w:p w14:paraId="45E4389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 w14:paraId="55A1BE0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她</w:t>
      </w:r>
      <w:r>
        <w:rPr>
          <w:rFonts w:ascii="宋体" w:hAnsi="宋体" w:eastAsia="宋体"/>
          <w:b w:val="0"/>
          <w:sz w:val="22"/>
        </w:rPr>
        <w:t xml:space="preserve">  tā  →  她们</w:t>
      </w:r>
    </w:p>
    <w:p w14:paraId="0C67147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它</w:t>
      </w:r>
      <w:r>
        <w:rPr>
          <w:rFonts w:ascii="宋体" w:hAnsi="宋体" w:eastAsia="宋体"/>
          <w:b w:val="0"/>
          <w:sz w:val="22"/>
        </w:rPr>
        <w:t xml:space="preserve">  tā  →  它们</w:t>
      </w:r>
    </w:p>
    <w:p w14:paraId="44FBB85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们</w:t>
      </w:r>
      <w:r>
        <w:rPr>
          <w:rFonts w:ascii="宋体" w:hAnsi="宋体" w:eastAsia="宋体"/>
          <w:b w:val="0"/>
          <w:sz w:val="22"/>
        </w:rPr>
        <w:t xml:space="preserve">  men  →  我们</w:t>
      </w:r>
    </w:p>
    <w:p w14:paraId="76E493E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自</w:t>
      </w:r>
      <w:r>
        <w:rPr>
          <w:rFonts w:ascii="宋体" w:hAnsi="宋体" w:eastAsia="宋体"/>
          <w:b w:val="0"/>
          <w:sz w:val="22"/>
        </w:rPr>
        <w:t xml:space="preserve">  zì  →  自己</w:t>
      </w:r>
    </w:p>
    <w:p w14:paraId="7CCB833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实</w:t>
      </w:r>
      <w:r>
        <w:rPr>
          <w:rFonts w:ascii="宋体" w:hAnsi="宋体" w:eastAsia="宋体"/>
          <w:b w:val="0"/>
          <w:sz w:val="22"/>
        </w:rPr>
        <w:t>（二年级）  shí  →  诚实</w:t>
      </w:r>
    </w:p>
    <w:p w14:paraId="159FCEE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629F6F7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照样子写词语</w:t>
      </w:r>
    </w:p>
    <w:p w14:paraId="70C5772E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照样子</w:t>
      </w:r>
    </w:p>
    <w:p w14:paraId="304C453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29ED82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【选择】「她」的正确拼音：yào / yī / tā</w:t>
      </w:r>
    </w:p>
    <w:p w14:paraId="2239BEAE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【填空】（  ）己</w:t>
      </w:r>
    </w:p>
    <w:p w14:paraId="7A689245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301BC2A9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22 天（第 4 周）</w:t>
      </w:r>
    </w:p>
    <w:p w14:paraId="7B2369A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03B9A25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「男」的正确拼音是？  xīn / nán / liáng</w:t>
      </w:r>
    </w:p>
    <w:p w14:paraId="464B381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「女」的正确拼音是？  nǚ / kāi / qì</w:t>
      </w:r>
    </w:p>
    <w:p w14:paraId="1917ACE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「老」的正确拼音是？  xìn / lǎo / yǐ</w:t>
      </w:r>
    </w:p>
    <w:p w14:paraId="3A343F8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 w14:paraId="258576A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男</w:t>
      </w:r>
      <w:r>
        <w:rPr>
          <w:rFonts w:ascii="宋体" w:hAnsi="宋体" w:eastAsia="宋体"/>
          <w:b w:val="0"/>
          <w:sz w:val="22"/>
        </w:rPr>
        <w:t xml:space="preserve">  nán  →  男孩</w:t>
      </w:r>
    </w:p>
    <w:p w14:paraId="24E4FD7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女</w:t>
      </w:r>
      <w:r>
        <w:rPr>
          <w:rFonts w:ascii="宋体" w:hAnsi="宋体" w:eastAsia="宋体"/>
          <w:b w:val="0"/>
          <w:sz w:val="22"/>
        </w:rPr>
        <w:t xml:space="preserve">  nǚ  →  女孩</w:t>
      </w:r>
    </w:p>
    <w:p w14:paraId="5F2A1C6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老</w:t>
      </w:r>
      <w:r>
        <w:rPr>
          <w:rFonts w:ascii="宋体" w:hAnsi="宋体" w:eastAsia="宋体"/>
          <w:b w:val="0"/>
          <w:sz w:val="22"/>
        </w:rPr>
        <w:t xml:space="preserve">  lǎo  →  老人</w:t>
      </w:r>
    </w:p>
    <w:p w14:paraId="28EDA7E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师</w:t>
      </w:r>
      <w:r>
        <w:rPr>
          <w:rFonts w:ascii="宋体" w:hAnsi="宋体" w:eastAsia="宋体"/>
          <w:b w:val="0"/>
          <w:sz w:val="22"/>
        </w:rPr>
        <w:t xml:space="preserve">  shī  →  老师</w:t>
      </w:r>
    </w:p>
    <w:p w14:paraId="2DE87E9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强</w:t>
      </w:r>
      <w:r>
        <w:rPr>
          <w:rFonts w:ascii="宋体" w:hAnsi="宋体" w:eastAsia="宋体"/>
          <w:b w:val="0"/>
          <w:sz w:val="22"/>
        </w:rPr>
        <w:t>（二年级）  qiáng  →  强大</w:t>
      </w:r>
    </w:p>
    <w:p w14:paraId="441CD56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32D3B1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读一读下面的句子</w:t>
      </w:r>
    </w:p>
    <w:p w14:paraId="14D54AD5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读一读</w:t>
      </w:r>
    </w:p>
    <w:p w14:paraId="2AE1300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BFF3B7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【选择】「男」的正确拼音：lái / nán / què</w:t>
      </w:r>
    </w:p>
    <w:p w14:paraId="0F8E3E7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【填空】老（  ）</w:t>
      </w:r>
    </w:p>
    <w:p w14:paraId="6AEF2314">
      <w:r>
        <w:br w:type="page"/>
      </w:r>
    </w:p>
    <w:p w14:paraId="2D628E3A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23 天（第 4 周）</w:t>
      </w:r>
    </w:p>
    <w:p w14:paraId="47FDB07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6EC9DEE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「学」的正确拼音是？  chī / yuàn / xué</w:t>
      </w:r>
    </w:p>
    <w:p w14:paraId="014EF3D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「友」的正确拼音是？  ào / liàng / yǒu</w:t>
      </w:r>
    </w:p>
    <w:p w14:paraId="3F1EE3F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「家」的正确拼音是？  jiā / shí / bǐ</w:t>
      </w:r>
    </w:p>
    <w:p w14:paraId="2B3AD9F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 w14:paraId="485B68E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学</w:t>
      </w:r>
      <w:r>
        <w:rPr>
          <w:rFonts w:ascii="宋体" w:hAnsi="宋体" w:eastAsia="宋体"/>
          <w:b w:val="0"/>
          <w:sz w:val="22"/>
        </w:rPr>
        <w:t xml:space="preserve">  xué  →  学习</w:t>
      </w:r>
    </w:p>
    <w:p w14:paraId="37F4906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友</w:t>
      </w:r>
      <w:r>
        <w:rPr>
          <w:rFonts w:ascii="宋体" w:hAnsi="宋体" w:eastAsia="宋体"/>
          <w:b w:val="0"/>
          <w:sz w:val="22"/>
        </w:rPr>
        <w:t xml:space="preserve">  yǒu  →  朋友</w:t>
      </w:r>
    </w:p>
    <w:p w14:paraId="037EEE4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家</w:t>
      </w:r>
      <w:r>
        <w:rPr>
          <w:rFonts w:ascii="宋体" w:hAnsi="宋体" w:eastAsia="宋体"/>
          <w:b w:val="0"/>
          <w:sz w:val="22"/>
        </w:rPr>
        <w:t xml:space="preserve">  jiā  →  家人</w:t>
      </w:r>
    </w:p>
    <w:p w14:paraId="3330207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亲</w:t>
      </w:r>
      <w:r>
        <w:rPr>
          <w:rFonts w:ascii="宋体" w:hAnsi="宋体" w:eastAsia="宋体"/>
          <w:b w:val="0"/>
          <w:sz w:val="22"/>
        </w:rPr>
        <w:t xml:space="preserve">  qīn  →  亲人</w:t>
      </w:r>
    </w:p>
    <w:p w14:paraId="230C4E1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良</w:t>
      </w:r>
      <w:r>
        <w:rPr>
          <w:rFonts w:ascii="宋体" w:hAnsi="宋体" w:eastAsia="宋体"/>
          <w:b w:val="0"/>
          <w:sz w:val="22"/>
        </w:rPr>
        <w:t>（二年级）  liáng  →  善良</w:t>
      </w:r>
    </w:p>
    <w:p w14:paraId="53DE84E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968F3FF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比一比下面哪个字不同</w:t>
      </w:r>
    </w:p>
    <w:p w14:paraId="3F03B7F9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 w14:paraId="26E591B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0BD6F9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【选择】「学」的正确拼音：qīn / zuǒ / xué</w:t>
      </w:r>
    </w:p>
    <w:p w14:paraId="75B04807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【填空】（  ）人</w:t>
      </w:r>
    </w:p>
    <w:p w14:paraId="4580FF40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3C09A64B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24 天（第 4 周）</w:t>
      </w:r>
    </w:p>
    <w:p w14:paraId="2DE0BE6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37E113D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「儿」的正确拼音是？  dōu / nù / ér</w:t>
      </w:r>
    </w:p>
    <w:p w14:paraId="0D8E8E9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「子」的正确拼音是？  gē / zǐ / èr</w:t>
      </w:r>
    </w:p>
    <w:p w14:paraId="0A70A9E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「大」的正确拼音是？  dà / yǒng / chē</w:t>
      </w:r>
    </w:p>
    <w:p w14:paraId="7AF6401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 w14:paraId="4E06C2E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儿</w:t>
      </w:r>
      <w:r>
        <w:rPr>
          <w:rFonts w:ascii="宋体" w:hAnsi="宋体" w:eastAsia="宋体"/>
          <w:b w:val="0"/>
          <w:sz w:val="22"/>
        </w:rPr>
        <w:t xml:space="preserve">  ér  →  儿子</w:t>
      </w:r>
    </w:p>
    <w:p w14:paraId="091069D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子</w:t>
      </w:r>
      <w:r>
        <w:rPr>
          <w:rFonts w:ascii="宋体" w:hAnsi="宋体" w:eastAsia="宋体"/>
          <w:b w:val="0"/>
          <w:sz w:val="22"/>
        </w:rPr>
        <w:t xml:space="preserve">  zǐ  →  孩子</w:t>
      </w:r>
    </w:p>
    <w:p w14:paraId="2DAA98C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大</w:t>
      </w:r>
      <w:r>
        <w:rPr>
          <w:rFonts w:ascii="宋体" w:hAnsi="宋体" w:eastAsia="宋体"/>
          <w:b w:val="0"/>
          <w:sz w:val="22"/>
        </w:rPr>
        <w:t xml:space="preserve">  dà  →  大人</w:t>
      </w:r>
    </w:p>
    <w:p w14:paraId="62317D0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小</w:t>
      </w:r>
      <w:r>
        <w:rPr>
          <w:rFonts w:ascii="宋体" w:hAnsi="宋体" w:eastAsia="宋体"/>
          <w:b w:val="0"/>
          <w:sz w:val="22"/>
        </w:rPr>
        <w:t xml:space="preserve">  xiǎo  →  小孩</w:t>
      </w:r>
    </w:p>
    <w:p w14:paraId="6AD5BE7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真</w:t>
      </w:r>
      <w:r>
        <w:rPr>
          <w:rFonts w:ascii="宋体" w:hAnsi="宋体" w:eastAsia="宋体"/>
          <w:b w:val="0"/>
          <w:sz w:val="22"/>
        </w:rPr>
        <w:t>（二年级）  zhēn  →  真实</w:t>
      </w:r>
    </w:p>
    <w:p w14:paraId="6B0D0CF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23D3FCB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用正确的字填空</w:t>
      </w:r>
    </w:p>
    <w:p w14:paraId="183D2E69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13CACF6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3B1B02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【选择】「儿」的正确拼音：xiào / ér / měi</w:t>
      </w:r>
    </w:p>
    <w:p w14:paraId="385ED66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【填空】（  ）孩</w:t>
      </w:r>
    </w:p>
    <w:p w14:paraId="010756DC">
      <w:r>
        <w:br w:type="page"/>
      </w:r>
    </w:p>
    <w:p w14:paraId="4BA5BBDC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25 天（第 4 周）</w:t>
      </w:r>
    </w:p>
    <w:p w14:paraId="3305CDF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05644CC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「多」的正确拼音是？  bā / duō / tí</w:t>
      </w:r>
    </w:p>
    <w:p w14:paraId="2ED8597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「少」的正确拼音是？  zuì / shǎo / xióng</w:t>
      </w:r>
    </w:p>
    <w:p w14:paraId="010A329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「长」的正确拼音是？  cháng / tā / xià</w:t>
      </w:r>
    </w:p>
    <w:p w14:paraId="6C26746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 w14:paraId="6D2238E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多</w:t>
      </w:r>
      <w:r>
        <w:rPr>
          <w:rFonts w:ascii="宋体" w:hAnsi="宋体" w:eastAsia="宋体"/>
          <w:b w:val="0"/>
          <w:sz w:val="22"/>
        </w:rPr>
        <w:t xml:space="preserve">  duō  →  很多</w:t>
      </w:r>
    </w:p>
    <w:p w14:paraId="773C6AE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少</w:t>
      </w:r>
      <w:r>
        <w:rPr>
          <w:rFonts w:ascii="宋体" w:hAnsi="宋体" w:eastAsia="宋体"/>
          <w:b w:val="0"/>
          <w:sz w:val="22"/>
        </w:rPr>
        <w:t xml:space="preserve">  shǎo  →  很少</w:t>
      </w:r>
    </w:p>
    <w:p w14:paraId="4FA602F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长</w:t>
      </w:r>
      <w:r>
        <w:rPr>
          <w:rFonts w:ascii="宋体" w:hAnsi="宋体" w:eastAsia="宋体"/>
          <w:b w:val="0"/>
          <w:sz w:val="22"/>
        </w:rPr>
        <w:t xml:space="preserve">  cháng  →  长短</w:t>
      </w:r>
    </w:p>
    <w:p w14:paraId="123EC86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短</w:t>
      </w:r>
      <w:r>
        <w:rPr>
          <w:rFonts w:ascii="宋体" w:hAnsi="宋体" w:eastAsia="宋体"/>
          <w:b w:val="0"/>
          <w:sz w:val="22"/>
        </w:rPr>
        <w:t xml:space="preserve">  duǎn  →  长短</w:t>
      </w:r>
    </w:p>
    <w:p w14:paraId="597DC15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骄</w:t>
      </w:r>
      <w:r>
        <w:rPr>
          <w:rFonts w:ascii="宋体" w:hAnsi="宋体" w:eastAsia="宋体"/>
          <w:b w:val="0"/>
          <w:sz w:val="22"/>
        </w:rPr>
        <w:t>（二年级）  jiāo  →  骄傲</w:t>
      </w:r>
    </w:p>
    <w:p w14:paraId="1EE0DA1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FA0A42C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请选择正确的拼音</w:t>
      </w:r>
    </w:p>
    <w:p w14:paraId="493272C8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0788457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3C9032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【选择】「多」的正确拼音：xuǎn / duō / jiāng</w:t>
      </w:r>
    </w:p>
    <w:p w14:paraId="3C04100F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【填空】长（  ）</w:t>
      </w:r>
    </w:p>
    <w:p w14:paraId="3F4A2405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05A32229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26 天（第 4 周）</w:t>
      </w:r>
    </w:p>
    <w:p w14:paraId="547F540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13CA8D9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「低」的正确拼音是？  guāng / pà / dī</w:t>
      </w:r>
    </w:p>
    <w:p w14:paraId="7758352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「远」的正确拼音是？  dào / juàn / yuǎn</w:t>
      </w:r>
    </w:p>
    <w:p w14:paraId="389AF85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「近」的正确拼音是？  dàn / jìn / chuáng</w:t>
      </w:r>
    </w:p>
    <w:p w14:paraId="75233A6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 w14:paraId="15473FA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低</w:t>
      </w:r>
      <w:r>
        <w:rPr>
          <w:rFonts w:ascii="宋体" w:hAnsi="宋体" w:eastAsia="宋体"/>
          <w:b w:val="0"/>
          <w:sz w:val="22"/>
        </w:rPr>
        <w:t xml:space="preserve">  dī  →  高低</w:t>
      </w:r>
    </w:p>
    <w:p w14:paraId="730234D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远</w:t>
      </w:r>
      <w:r>
        <w:rPr>
          <w:rFonts w:ascii="宋体" w:hAnsi="宋体" w:eastAsia="宋体"/>
          <w:b w:val="0"/>
          <w:sz w:val="22"/>
        </w:rPr>
        <w:t xml:space="preserve">  yuǎn  →  远近</w:t>
      </w:r>
    </w:p>
    <w:p w14:paraId="2D00D4C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近</w:t>
      </w:r>
      <w:r>
        <w:rPr>
          <w:rFonts w:ascii="宋体" w:hAnsi="宋体" w:eastAsia="宋体"/>
          <w:b w:val="0"/>
          <w:sz w:val="22"/>
        </w:rPr>
        <w:t xml:space="preserve">  jìn  →  远近</w:t>
      </w:r>
    </w:p>
    <w:p w14:paraId="326A3D0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早</w:t>
      </w:r>
      <w:r>
        <w:rPr>
          <w:rFonts w:ascii="宋体" w:hAnsi="宋体" w:eastAsia="宋体"/>
          <w:b w:val="0"/>
          <w:sz w:val="22"/>
        </w:rPr>
        <w:t xml:space="preserve">  zǎo  →  早上</w:t>
      </w:r>
    </w:p>
    <w:p w14:paraId="209652D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懒</w:t>
      </w:r>
      <w:r>
        <w:rPr>
          <w:rFonts w:ascii="宋体" w:hAnsi="宋体" w:eastAsia="宋体"/>
          <w:b w:val="0"/>
          <w:sz w:val="22"/>
        </w:rPr>
        <w:t>（二年级）  lǎn  →  懒惰</w:t>
      </w:r>
    </w:p>
    <w:p w14:paraId="71A427E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10FF2F1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</w:t>
      </w:r>
    </w:p>
    <w:p w14:paraId="7B370C10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795D9C8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88AD1D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【选择】「低」的正确拼音：dī / zhōng / diàn</w:t>
      </w:r>
    </w:p>
    <w:p w14:paraId="5E903F5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【填空】（  ）上</w:t>
      </w:r>
    </w:p>
    <w:p w14:paraId="0A425A1E">
      <w:r>
        <w:br w:type="page"/>
      </w:r>
    </w:p>
    <w:p w14:paraId="3FADA991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27 天（第 4 周）</w:t>
      </w:r>
    </w:p>
    <w:p w14:paraId="349800E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62DA5F1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「快」的正确拼音是？  kuài / shēng / shì</w:t>
      </w:r>
    </w:p>
    <w:p w14:paraId="7A91F6E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「慢」的正确拼音是？  nǐ / bǐ / màn</w:t>
      </w:r>
    </w:p>
    <w:p w14:paraId="3A1525B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「新」的正确拼音是？  hē / xīn / chǒu</w:t>
      </w:r>
    </w:p>
    <w:p w14:paraId="0686F64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 w14:paraId="4E4F9BD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快</w:t>
      </w:r>
      <w:r>
        <w:rPr>
          <w:rFonts w:ascii="宋体" w:hAnsi="宋体" w:eastAsia="宋体"/>
          <w:b w:val="0"/>
          <w:sz w:val="22"/>
        </w:rPr>
        <w:t xml:space="preserve">  kuài  →  很快</w:t>
      </w:r>
    </w:p>
    <w:p w14:paraId="3BF48BD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慢</w:t>
      </w:r>
      <w:r>
        <w:rPr>
          <w:rFonts w:ascii="宋体" w:hAnsi="宋体" w:eastAsia="宋体"/>
          <w:b w:val="0"/>
          <w:sz w:val="22"/>
        </w:rPr>
        <w:t xml:space="preserve">  màn  →  很慢</w:t>
      </w:r>
    </w:p>
    <w:p w14:paraId="0359B91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新</w:t>
      </w:r>
      <w:r>
        <w:rPr>
          <w:rFonts w:ascii="宋体" w:hAnsi="宋体" w:eastAsia="宋体"/>
          <w:b w:val="0"/>
          <w:sz w:val="22"/>
        </w:rPr>
        <w:t xml:space="preserve">  xīn  →  新的</w:t>
      </w:r>
    </w:p>
    <w:p w14:paraId="68AD078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旧</w:t>
      </w:r>
      <w:r>
        <w:rPr>
          <w:rFonts w:ascii="宋体" w:hAnsi="宋体" w:eastAsia="宋体"/>
          <w:b w:val="0"/>
          <w:sz w:val="22"/>
        </w:rPr>
        <w:t xml:space="preserve">  jiù  →  旧的</w:t>
      </w:r>
    </w:p>
    <w:p w14:paraId="173F171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刷</w:t>
      </w:r>
      <w:r>
        <w:rPr>
          <w:rFonts w:ascii="宋体" w:hAnsi="宋体" w:eastAsia="宋体"/>
          <w:b w:val="0"/>
          <w:sz w:val="22"/>
        </w:rPr>
        <w:t>（二年级）  shuā  →  刷牙</w:t>
      </w:r>
    </w:p>
    <w:p w14:paraId="798A9A6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4C0157B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请连线</w:t>
      </w:r>
    </w:p>
    <w:p w14:paraId="6CFECCC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 w14:paraId="5868234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22453B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【选择】「快」的正确拼音：rèn / bǎ / kuài</w:t>
      </w:r>
    </w:p>
    <w:p w14:paraId="5ACAE890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【填空】（  ）的</w:t>
      </w:r>
    </w:p>
    <w:p w14:paraId="6695882C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4B0101BE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28 天（第 4 周）</w:t>
      </w:r>
    </w:p>
    <w:p w14:paraId="472935D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1BD5AB3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「黑」的正确拼音是？  de / hēi / bǐ</w:t>
      </w:r>
    </w:p>
    <w:p w14:paraId="77CD23B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「红」的正确拼音是？  gǎn / hóng / xīn</w:t>
      </w:r>
    </w:p>
    <w:p w14:paraId="31C8ABA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「黄」的正确拼音是？  huáng / tuō / jìng</w:t>
      </w:r>
    </w:p>
    <w:p w14:paraId="51ED5AD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一年级为主 · 二年级预习</w:t>
      </w:r>
    </w:p>
    <w:p w14:paraId="79D739F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黑</w:t>
      </w:r>
      <w:r>
        <w:rPr>
          <w:rFonts w:ascii="宋体" w:hAnsi="宋体" w:eastAsia="宋体"/>
          <w:b w:val="0"/>
          <w:sz w:val="22"/>
        </w:rPr>
        <w:t xml:space="preserve">  hēi  →  黑色</w:t>
      </w:r>
    </w:p>
    <w:p w14:paraId="016B70E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红</w:t>
      </w:r>
      <w:r>
        <w:rPr>
          <w:rFonts w:ascii="宋体" w:hAnsi="宋体" w:eastAsia="宋体"/>
          <w:b w:val="0"/>
          <w:sz w:val="22"/>
        </w:rPr>
        <w:t xml:space="preserve">  hóng  →  红色</w:t>
      </w:r>
    </w:p>
    <w:p w14:paraId="1452155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黄</w:t>
      </w:r>
      <w:r>
        <w:rPr>
          <w:rFonts w:ascii="宋体" w:hAnsi="宋体" w:eastAsia="宋体"/>
          <w:b w:val="0"/>
          <w:sz w:val="22"/>
        </w:rPr>
        <w:t xml:space="preserve">  huáng  →  黄色</w:t>
      </w:r>
    </w:p>
    <w:p w14:paraId="5655022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蓝</w:t>
      </w:r>
      <w:r>
        <w:rPr>
          <w:rFonts w:ascii="宋体" w:hAnsi="宋体" w:eastAsia="宋体"/>
          <w:b w:val="0"/>
          <w:sz w:val="22"/>
        </w:rPr>
        <w:t xml:space="preserve">  lán  →  蓝色</w:t>
      </w:r>
    </w:p>
    <w:p w14:paraId="3F55DFA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擦</w:t>
      </w:r>
      <w:r>
        <w:rPr>
          <w:rFonts w:ascii="宋体" w:hAnsi="宋体" w:eastAsia="宋体"/>
          <w:b w:val="0"/>
          <w:sz w:val="22"/>
        </w:rPr>
        <w:t>（二年级）  cā  →  擦桌子</w:t>
      </w:r>
    </w:p>
    <w:p w14:paraId="3264103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66637ED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请判断对错</w:t>
      </w:r>
    </w:p>
    <w:p w14:paraId="5C31BD59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 w14:paraId="1AE65C5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97BFC3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【选择】「黑」的正确拼音：yòng / lì / hēi</w:t>
      </w:r>
    </w:p>
    <w:p w14:paraId="6AF8F07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【填空】（  ）色</w:t>
      </w:r>
    </w:p>
    <w:p w14:paraId="2C30D062">
      <w:r>
        <w:br w:type="page"/>
      </w:r>
    </w:p>
    <w:p w14:paraId="5EF7DBC7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29 天（第 5 周）</w:t>
      </w:r>
    </w:p>
    <w:p w14:paraId="667DD34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059ED29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「脱」的正确拼音是？  jiāng / tuō / jiǎn</w:t>
      </w:r>
    </w:p>
    <w:p w14:paraId="665854C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「系」的正确拼音是？  jì / qín / dà</w:t>
      </w:r>
    </w:p>
    <w:p w14:paraId="62523D2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「戴」的正确拼音是？  huā / dài / nián</w:t>
      </w:r>
    </w:p>
    <w:p w14:paraId="14F9187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36C346D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脱</w:t>
      </w:r>
      <w:r>
        <w:rPr>
          <w:rFonts w:ascii="宋体" w:hAnsi="宋体" w:eastAsia="宋体"/>
          <w:b w:val="0"/>
          <w:sz w:val="22"/>
        </w:rPr>
        <w:t>（二年级）  tuō  →  脱衣</w:t>
      </w:r>
    </w:p>
    <w:p w14:paraId="59A5642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系</w:t>
      </w:r>
      <w:r>
        <w:rPr>
          <w:rFonts w:ascii="宋体" w:hAnsi="宋体" w:eastAsia="宋体"/>
          <w:b w:val="0"/>
          <w:sz w:val="22"/>
        </w:rPr>
        <w:t>（二年级）  jì  →  系鞋带</w:t>
      </w:r>
    </w:p>
    <w:p w14:paraId="4C6D9F6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戴</w:t>
      </w:r>
      <w:r>
        <w:rPr>
          <w:rFonts w:ascii="宋体" w:hAnsi="宋体" w:eastAsia="宋体"/>
          <w:b w:val="0"/>
          <w:sz w:val="22"/>
        </w:rPr>
        <w:t>（二年级）  dài  →  戴帽子</w:t>
      </w:r>
    </w:p>
    <w:p w14:paraId="563E0C3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明</w:t>
      </w:r>
      <w:r>
        <w:rPr>
          <w:rFonts w:ascii="宋体" w:hAnsi="宋体" w:eastAsia="宋体"/>
          <w:b w:val="0"/>
          <w:sz w:val="22"/>
        </w:rPr>
        <w:t xml:space="preserve">  míng  →  明天</w:t>
      </w:r>
    </w:p>
    <w:p w14:paraId="709ABA8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亮</w:t>
      </w:r>
      <w:r>
        <w:rPr>
          <w:rFonts w:ascii="宋体" w:hAnsi="宋体" w:eastAsia="宋体"/>
          <w:b w:val="0"/>
          <w:sz w:val="22"/>
        </w:rPr>
        <w:t xml:space="preserve">  liàng  →  明亮</w:t>
      </w:r>
    </w:p>
    <w:p w14:paraId="7350F6F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A924062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阅读词语，选出表示「季节」的字</w:t>
      </w:r>
    </w:p>
    <w:p w14:paraId="0EA14C79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6B0A1F6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590B6FF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【选择】「脱」的正确拼音：lǜ / bèi / tuō</w:t>
      </w:r>
    </w:p>
    <w:p w14:paraId="4A820AE3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【填空】（  ）天</w:t>
      </w:r>
    </w:p>
    <w:p w14:paraId="1830189C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1AF50DFF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30 天（第 5 周）</w:t>
      </w:r>
    </w:p>
    <w:p w14:paraId="259C76F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4801DC7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「摘」的正确拼音是？  hòu / zhāi / tóu</w:t>
      </w:r>
    </w:p>
    <w:p w14:paraId="6E2B369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「浇」的正确拼音是？  jiāo / zài / sǎo</w:t>
      </w:r>
    </w:p>
    <w:p w14:paraId="78F2EE7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「施」的正确拼音是？  shī / diū / dì</w:t>
      </w:r>
    </w:p>
    <w:p w14:paraId="5BFA736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7DE5A7D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摘</w:t>
      </w:r>
      <w:r>
        <w:rPr>
          <w:rFonts w:ascii="宋体" w:hAnsi="宋体" w:eastAsia="宋体"/>
          <w:b w:val="0"/>
          <w:sz w:val="22"/>
        </w:rPr>
        <w:t>（二年级）  zhāi  →  摘花</w:t>
      </w:r>
    </w:p>
    <w:p w14:paraId="668C3C5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浇</w:t>
      </w:r>
      <w:r>
        <w:rPr>
          <w:rFonts w:ascii="宋体" w:hAnsi="宋体" w:eastAsia="宋体"/>
          <w:b w:val="0"/>
          <w:sz w:val="22"/>
        </w:rPr>
        <w:t>（二年级）  jiāo  →  浇水</w:t>
      </w:r>
    </w:p>
    <w:p w14:paraId="58D027D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施</w:t>
      </w:r>
      <w:r>
        <w:rPr>
          <w:rFonts w:ascii="宋体" w:hAnsi="宋体" w:eastAsia="宋体"/>
          <w:b w:val="0"/>
          <w:sz w:val="22"/>
        </w:rPr>
        <w:t>（二年级）  shī  →  施肥</w:t>
      </w:r>
    </w:p>
    <w:p w14:paraId="1AC6613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轻</w:t>
      </w:r>
      <w:r>
        <w:rPr>
          <w:rFonts w:ascii="宋体" w:hAnsi="宋体" w:eastAsia="宋体"/>
          <w:b w:val="0"/>
          <w:sz w:val="22"/>
        </w:rPr>
        <w:t xml:space="preserve">  qīng  →  很轻</w:t>
      </w:r>
    </w:p>
    <w:p w14:paraId="578A75E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重</w:t>
      </w:r>
      <w:r>
        <w:rPr>
          <w:rFonts w:ascii="宋体" w:hAnsi="宋体" w:eastAsia="宋体"/>
          <w:b w:val="0"/>
          <w:sz w:val="22"/>
        </w:rPr>
        <w:t xml:space="preserve">  zhòng  →  很重</w:t>
      </w:r>
    </w:p>
    <w:p w14:paraId="3B28FBC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9469DF0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填空：天气（  ）朗，适合出去玩</w:t>
      </w:r>
    </w:p>
    <w:p w14:paraId="003F0682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307E38D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D3B962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【选择】「摘」的正确拼音：zhāi / quán / shǒu</w:t>
      </w:r>
    </w:p>
    <w:p w14:paraId="523E49F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【填空】很（  ）</w:t>
      </w:r>
    </w:p>
    <w:p w14:paraId="4866A9BE">
      <w:r>
        <w:br w:type="page"/>
      </w:r>
    </w:p>
    <w:p w14:paraId="027A5920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31 天（第 5 周）</w:t>
      </w:r>
    </w:p>
    <w:p w14:paraId="0413655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5833A4E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「肥」的正确拼音是？  féi / dà / shì</w:t>
      </w:r>
    </w:p>
    <w:p w14:paraId="6099131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「收」的正确拼音是？  xī / shōu / qīn</w:t>
      </w:r>
    </w:p>
    <w:p w14:paraId="6A51CE0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「拾」的正确拼音是？  shí / yuǎn / zhāng</w:t>
      </w:r>
    </w:p>
    <w:p w14:paraId="70EA031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5D21214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肥</w:t>
      </w:r>
      <w:r>
        <w:rPr>
          <w:rFonts w:ascii="宋体" w:hAnsi="宋体" w:eastAsia="宋体"/>
          <w:b w:val="0"/>
          <w:sz w:val="22"/>
        </w:rPr>
        <w:t>（二年级）  féi  →  肥料</w:t>
      </w:r>
    </w:p>
    <w:p w14:paraId="636D41A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收</w:t>
      </w:r>
      <w:r>
        <w:rPr>
          <w:rFonts w:ascii="宋体" w:hAnsi="宋体" w:eastAsia="宋体"/>
          <w:b w:val="0"/>
          <w:sz w:val="22"/>
        </w:rPr>
        <w:t>（二年级）  shōu  →  收拾</w:t>
      </w:r>
    </w:p>
    <w:p w14:paraId="600335E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拾</w:t>
      </w:r>
      <w:r>
        <w:rPr>
          <w:rFonts w:ascii="宋体" w:hAnsi="宋体" w:eastAsia="宋体"/>
          <w:b w:val="0"/>
          <w:sz w:val="22"/>
        </w:rPr>
        <w:t>（二年级）  shí  →  拾取</w:t>
      </w:r>
    </w:p>
    <w:p w14:paraId="63453C7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没</w:t>
      </w:r>
      <w:r>
        <w:rPr>
          <w:rFonts w:ascii="宋体" w:hAnsi="宋体" w:eastAsia="宋体"/>
          <w:b w:val="0"/>
          <w:sz w:val="22"/>
        </w:rPr>
        <w:t xml:space="preserve">  méi  →  没有</w:t>
      </w:r>
    </w:p>
    <w:p w14:paraId="478DF20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是</w:t>
      </w:r>
      <w:r>
        <w:rPr>
          <w:rFonts w:ascii="宋体" w:hAnsi="宋体" w:eastAsia="宋体"/>
          <w:b w:val="0"/>
          <w:sz w:val="22"/>
        </w:rPr>
        <w:t xml:space="preserve">  shì  →  是的</w:t>
      </w:r>
    </w:p>
    <w:p w14:paraId="463FC49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5D652D6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判断：「谦虚」和「骄傲」意思相反</w:t>
      </w:r>
    </w:p>
    <w:p w14:paraId="5CBD5600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 w14:paraId="035F894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ECD1EF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【选择】「肥」的正确拼音：féi / jiāo / nuǎn</w:t>
      </w:r>
    </w:p>
    <w:p w14:paraId="387DF038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【填空】（  ）有</w:t>
      </w:r>
    </w:p>
    <w:p w14:paraId="3E6940BE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35E16B4E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32 天（第 5 周）</w:t>
      </w:r>
    </w:p>
    <w:p w14:paraId="716C1BE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25762FF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「捡」的正确拼音是？  xīn / xiàng / jiǎn</w:t>
      </w:r>
    </w:p>
    <w:p w14:paraId="18A6814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「丢」的正确拼音是？  diū / lián / dié</w:t>
      </w:r>
    </w:p>
    <w:p w14:paraId="3EA5948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「送」的正确拼音是？  sòng / shuāng / niú</w:t>
      </w:r>
    </w:p>
    <w:p w14:paraId="010D88F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7E54C31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捡</w:t>
      </w:r>
      <w:r>
        <w:rPr>
          <w:rFonts w:ascii="宋体" w:hAnsi="宋体" w:eastAsia="宋体"/>
          <w:b w:val="0"/>
          <w:sz w:val="22"/>
        </w:rPr>
        <w:t>（二年级）  jiǎn  →  捡起</w:t>
      </w:r>
    </w:p>
    <w:p w14:paraId="1BCC680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丢</w:t>
      </w:r>
      <w:r>
        <w:rPr>
          <w:rFonts w:ascii="宋体" w:hAnsi="宋体" w:eastAsia="宋体"/>
          <w:b w:val="0"/>
          <w:sz w:val="22"/>
        </w:rPr>
        <w:t>（二年级）  diū  →  丢掉</w:t>
      </w:r>
    </w:p>
    <w:p w14:paraId="21DDF10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送</w:t>
      </w:r>
      <w:r>
        <w:rPr>
          <w:rFonts w:ascii="宋体" w:hAnsi="宋体" w:eastAsia="宋体"/>
          <w:b w:val="0"/>
          <w:sz w:val="22"/>
        </w:rPr>
        <w:t>（二年级）  sòng  →  送给</w:t>
      </w:r>
    </w:p>
    <w:p w14:paraId="06AD9D9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的</w:t>
      </w:r>
      <w:r>
        <w:rPr>
          <w:rFonts w:ascii="宋体" w:hAnsi="宋体" w:eastAsia="宋体"/>
          <w:b w:val="0"/>
          <w:sz w:val="22"/>
        </w:rPr>
        <w:t xml:space="preserve">  de  →  我的</w:t>
      </w:r>
    </w:p>
    <w:p w14:paraId="4CCFB32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得</w:t>
      </w:r>
      <w:r>
        <w:rPr>
          <w:rFonts w:ascii="宋体" w:hAnsi="宋体" w:eastAsia="宋体"/>
          <w:b w:val="0"/>
          <w:sz w:val="22"/>
        </w:rPr>
        <w:t xml:space="preserve">  de  →  跑得快</w:t>
      </w:r>
    </w:p>
    <w:p w14:paraId="76637CC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0FE1894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用「读书」「思考」各说一句话</w:t>
      </w:r>
    </w:p>
    <w:p w14:paraId="34787E87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写一写</w:t>
      </w:r>
    </w:p>
    <w:p w14:paraId="09214C6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78FD70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【选择】「捡」的正确拼音：pà / lán / jiǎn</w:t>
      </w:r>
    </w:p>
    <w:p w14:paraId="57862A5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【填空】我（  ）</w:t>
      </w:r>
    </w:p>
    <w:p w14:paraId="79C5FF02">
      <w:r>
        <w:br w:type="page"/>
      </w:r>
    </w:p>
    <w:p w14:paraId="1615CF0D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33 天（第 5 周）</w:t>
      </w:r>
    </w:p>
    <w:p w14:paraId="4B7CEAB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72FFE92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「迎」的正确拼音是？  yíng / yī / nù</w:t>
      </w:r>
    </w:p>
    <w:p w14:paraId="4BF4E0C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「组」的正确拼音是？  字数 / tǐ / yáng</w:t>
      </w:r>
    </w:p>
    <w:p w14:paraId="228564C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「春」的正确拼音是？  chūn / xīn / ěr</w:t>
      </w:r>
    </w:p>
    <w:p w14:paraId="66FD042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5ECBB6D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迎</w:t>
      </w:r>
      <w:r>
        <w:rPr>
          <w:rFonts w:ascii="宋体" w:hAnsi="宋体" w:eastAsia="宋体"/>
          <w:b w:val="0"/>
          <w:sz w:val="22"/>
        </w:rPr>
        <w:t>（二年级）  yíng  →  欢迎</w:t>
      </w:r>
    </w:p>
    <w:p w14:paraId="52A072E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组</w:t>
      </w:r>
      <w:r>
        <w:rPr>
          <w:rFonts w:ascii="宋体" w:hAnsi="宋体" w:eastAsia="宋体"/>
          <w:b w:val="0"/>
          <w:sz w:val="22"/>
        </w:rPr>
        <w:t>（二年级）  字数  →  建议时间</w:t>
      </w:r>
    </w:p>
    <w:p w14:paraId="5F34914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春</w:t>
      </w:r>
      <w:r>
        <w:rPr>
          <w:rFonts w:ascii="宋体" w:hAnsi="宋体" w:eastAsia="宋体"/>
          <w:b w:val="0"/>
          <w:sz w:val="22"/>
        </w:rPr>
        <w:t>（二年级）  chūn  →  春天</w:t>
      </w:r>
    </w:p>
    <w:p w14:paraId="4167381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要</w:t>
      </w:r>
      <w:r>
        <w:rPr>
          <w:rFonts w:ascii="宋体" w:hAnsi="宋体" w:eastAsia="宋体"/>
          <w:b w:val="0"/>
          <w:sz w:val="22"/>
        </w:rPr>
        <w:t xml:space="preserve">  yào  →  要读</w:t>
      </w:r>
    </w:p>
    <w:p w14:paraId="360AD3E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想</w:t>
      </w:r>
      <w:r>
        <w:rPr>
          <w:rFonts w:ascii="宋体" w:hAnsi="宋体" w:eastAsia="宋体"/>
          <w:b w:val="0"/>
          <w:sz w:val="22"/>
        </w:rPr>
        <w:t xml:space="preserve">  xiǎng  →  想要</w:t>
      </w:r>
    </w:p>
    <w:p w14:paraId="63E61E9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B3C343F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数一数：「题目」里有几个字</w:t>
      </w:r>
    </w:p>
    <w:p w14:paraId="3A4B2A0B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数一数</w:t>
      </w:r>
    </w:p>
    <w:p w14:paraId="637CA2C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2573F9B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【选择】「迎」的正确拼音：sù / yíng / yīn</w:t>
      </w:r>
    </w:p>
    <w:p w14:paraId="40A7B7FD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【填空】（  ）读</w:t>
      </w:r>
    </w:p>
    <w:p w14:paraId="08FB8D1F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0740372E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34 天（第 5 周）</w:t>
      </w:r>
    </w:p>
    <w:p w14:paraId="2CA71FE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3AB4CD4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「夏」的正确拼音是？  xià / zhèng / xióng</w:t>
      </w:r>
    </w:p>
    <w:p w14:paraId="3758559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「秋」的正确拼音是？  qiū / lì / féi</w:t>
      </w:r>
    </w:p>
    <w:p w14:paraId="074C9A6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「冬」的正确拼音是？  dōng / wén / yú</w:t>
      </w:r>
    </w:p>
    <w:p w14:paraId="3FDB12E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57C3681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夏</w:t>
      </w:r>
      <w:r>
        <w:rPr>
          <w:rFonts w:ascii="宋体" w:hAnsi="宋体" w:eastAsia="宋体"/>
          <w:b w:val="0"/>
          <w:sz w:val="22"/>
        </w:rPr>
        <w:t>（二年级）  xià  →  夏天</w:t>
      </w:r>
    </w:p>
    <w:p w14:paraId="7D21D05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秋</w:t>
      </w:r>
      <w:r>
        <w:rPr>
          <w:rFonts w:ascii="宋体" w:hAnsi="宋体" w:eastAsia="宋体"/>
          <w:b w:val="0"/>
          <w:sz w:val="22"/>
        </w:rPr>
        <w:t>（二年级）  qiū  →  秋天</w:t>
      </w:r>
    </w:p>
    <w:p w14:paraId="7D4F84D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冬</w:t>
      </w:r>
      <w:r>
        <w:rPr>
          <w:rFonts w:ascii="宋体" w:hAnsi="宋体" w:eastAsia="宋体"/>
          <w:b w:val="0"/>
          <w:sz w:val="22"/>
        </w:rPr>
        <w:t>（二年级）  dōng  →  冬天</w:t>
      </w:r>
    </w:p>
    <w:p w14:paraId="39EE18F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识</w:t>
      </w:r>
      <w:r>
        <w:rPr>
          <w:rFonts w:ascii="宋体" w:hAnsi="宋体" w:eastAsia="宋体"/>
          <w:b w:val="0"/>
          <w:sz w:val="22"/>
        </w:rPr>
        <w:t xml:space="preserve">  shí  →  认识</w:t>
      </w:r>
    </w:p>
    <w:p w14:paraId="03F6D37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问</w:t>
      </w:r>
      <w:r>
        <w:rPr>
          <w:rFonts w:ascii="宋体" w:hAnsi="宋体" w:eastAsia="宋体"/>
          <w:b w:val="0"/>
          <w:sz w:val="22"/>
        </w:rPr>
        <w:t xml:space="preserve">  wèn  →  问题</w:t>
      </w:r>
    </w:p>
    <w:p w14:paraId="77CACBB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CAE5864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比一比：「暖」和「凉」哪个表示热</w:t>
      </w:r>
    </w:p>
    <w:p w14:paraId="13706D61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 w14:paraId="431EA57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E5A7B9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【选择】「夏」的正确拼音：jiě / liǔ / xià</w:t>
      </w:r>
    </w:p>
    <w:p w14:paraId="3EF48E6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【填空】认（  ）</w:t>
      </w:r>
    </w:p>
    <w:p w14:paraId="46FAC656">
      <w:r>
        <w:br w:type="page"/>
      </w:r>
    </w:p>
    <w:p w14:paraId="06CCDBAD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35 天（第 5 周）</w:t>
      </w:r>
    </w:p>
    <w:p w14:paraId="430078B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1617CB7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「暖」的正确拼音是？  nuǎn / chéng / tǐ</w:t>
      </w:r>
    </w:p>
    <w:p w14:paraId="3601891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「凉」的正确拼音是？  lǐ / jiù / liáng</w:t>
      </w:r>
    </w:p>
    <w:p w14:paraId="34022CF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「温」的正确拼音是？  wēn / guāng / liù</w:t>
      </w:r>
    </w:p>
    <w:p w14:paraId="6AC0EBA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1EC7C91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暖</w:t>
      </w:r>
      <w:r>
        <w:rPr>
          <w:rFonts w:ascii="宋体" w:hAnsi="宋体" w:eastAsia="宋体"/>
          <w:b w:val="0"/>
          <w:sz w:val="22"/>
        </w:rPr>
        <w:t>（二年级）  nuǎn  →  暖和</w:t>
      </w:r>
    </w:p>
    <w:p w14:paraId="05F495E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凉</w:t>
      </w:r>
      <w:r>
        <w:rPr>
          <w:rFonts w:ascii="宋体" w:hAnsi="宋体" w:eastAsia="宋体"/>
          <w:b w:val="0"/>
          <w:sz w:val="22"/>
        </w:rPr>
        <w:t>（二年级）  liáng  →  凉快</w:t>
      </w:r>
    </w:p>
    <w:p w14:paraId="3B61C4F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温</w:t>
      </w:r>
      <w:r>
        <w:rPr>
          <w:rFonts w:ascii="宋体" w:hAnsi="宋体" w:eastAsia="宋体"/>
          <w:b w:val="0"/>
          <w:sz w:val="22"/>
        </w:rPr>
        <w:t>（二年级）  wēn  →  温暖</w:t>
      </w:r>
    </w:p>
    <w:p w14:paraId="5114C6A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帮</w:t>
      </w:r>
      <w:r>
        <w:rPr>
          <w:rFonts w:ascii="宋体" w:hAnsi="宋体" w:eastAsia="宋体"/>
          <w:b w:val="0"/>
          <w:sz w:val="22"/>
        </w:rPr>
        <w:t xml:space="preserve">  bāng  →  帮助</w:t>
      </w:r>
    </w:p>
    <w:p w14:paraId="2AE1C73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忙</w:t>
      </w:r>
      <w:r>
        <w:rPr>
          <w:rFonts w:ascii="宋体" w:hAnsi="宋体" w:eastAsia="宋体"/>
          <w:b w:val="0"/>
          <w:sz w:val="22"/>
        </w:rPr>
        <w:t xml:space="preserve">  máng  →  帮忙</w:t>
      </w:r>
    </w:p>
    <w:p w14:paraId="1EC5B3A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E94014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选择：下列哪个是课堂用语？「默写/跑步/游泳」</w:t>
      </w:r>
    </w:p>
    <w:p w14:paraId="257B626D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797CBA9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53E292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【选择】「暖」的正确拼音：nuǎn / bǐ / bǎ</w:t>
      </w:r>
    </w:p>
    <w:p w14:paraId="6238694B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【填空】（  ）助</w:t>
      </w:r>
    </w:p>
    <w:p w14:paraId="5A740F88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64FBE6C2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36 天（第 6 周）</w:t>
      </w:r>
    </w:p>
    <w:p w14:paraId="6220B60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00DED87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「热」的正确拼音是？  tài / xià / rè</w:t>
      </w:r>
    </w:p>
    <w:p w14:paraId="7881585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「晴」的正确拼音是？  qíng / hóng / chǐ</w:t>
      </w:r>
    </w:p>
    <w:p w14:paraId="4525D38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「阴」的正确拼音是？  yīn / shū / liáng</w:t>
      </w:r>
    </w:p>
    <w:p w14:paraId="6FE1AD5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5DB5B9C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热</w:t>
      </w:r>
      <w:r>
        <w:rPr>
          <w:rFonts w:ascii="宋体" w:hAnsi="宋体" w:eastAsia="宋体"/>
          <w:b w:val="0"/>
          <w:sz w:val="22"/>
        </w:rPr>
        <w:t>（二年级）  rè  →  炎热</w:t>
      </w:r>
    </w:p>
    <w:p w14:paraId="4108EEE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晴</w:t>
      </w:r>
      <w:r>
        <w:rPr>
          <w:rFonts w:ascii="宋体" w:hAnsi="宋体" w:eastAsia="宋体"/>
          <w:b w:val="0"/>
          <w:sz w:val="22"/>
        </w:rPr>
        <w:t>（二年级）  qíng  →  晴天</w:t>
      </w:r>
    </w:p>
    <w:p w14:paraId="38E98B1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阴</w:t>
      </w:r>
      <w:r>
        <w:rPr>
          <w:rFonts w:ascii="宋体" w:hAnsi="宋体" w:eastAsia="宋体"/>
          <w:b w:val="0"/>
          <w:sz w:val="22"/>
        </w:rPr>
        <w:t>（二年级）  yīn  →  阴天</w:t>
      </w:r>
    </w:p>
    <w:p w14:paraId="3CC850C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卖</w:t>
      </w:r>
      <w:r>
        <w:rPr>
          <w:rFonts w:ascii="宋体" w:hAnsi="宋体" w:eastAsia="宋体"/>
          <w:b w:val="0"/>
          <w:sz w:val="22"/>
        </w:rPr>
        <w:t xml:space="preserve">  mài  →  卖东西</w:t>
      </w:r>
    </w:p>
    <w:p w14:paraId="144D124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吃</w:t>
      </w:r>
      <w:r>
        <w:rPr>
          <w:rFonts w:ascii="宋体" w:hAnsi="宋体" w:eastAsia="宋体"/>
          <w:b w:val="0"/>
          <w:sz w:val="22"/>
        </w:rPr>
        <w:t xml:space="preserve">  chī  →  吃饭</w:t>
      </w:r>
    </w:p>
    <w:p w14:paraId="37239CA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B6727D6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填空：我们要（  ）实做人</w:t>
      </w:r>
    </w:p>
    <w:p w14:paraId="48A1AAD4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7A0B949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D83B0C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【选择】「热」的正确拼音：zài / rè / zhōng</w:t>
      </w:r>
    </w:p>
    <w:p w14:paraId="4F0C10D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【填空】（  ）东西</w:t>
      </w:r>
    </w:p>
    <w:p w14:paraId="0E28B72D">
      <w:r>
        <w:br w:type="page"/>
      </w:r>
    </w:p>
    <w:p w14:paraId="287D99CE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37 天（第 6 周）</w:t>
      </w:r>
    </w:p>
    <w:p w14:paraId="21A8D3A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31AAD62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「雷」的正确拼音是？  xīn / hòu / léi</w:t>
      </w:r>
    </w:p>
    <w:p w14:paraId="4215463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「闪」的正确拼音是？  shǎn / dié / hēi</w:t>
      </w:r>
    </w:p>
    <w:p w14:paraId="5CAA099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「雾」的正确拼音是？  wù / mò / hé</w:t>
      </w:r>
    </w:p>
    <w:p w14:paraId="4EE565B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093111A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雷</w:t>
      </w:r>
      <w:r>
        <w:rPr>
          <w:rFonts w:ascii="宋体" w:hAnsi="宋体" w:eastAsia="宋体"/>
          <w:b w:val="0"/>
          <w:sz w:val="22"/>
        </w:rPr>
        <w:t>（二年级）  léi  →  打雷</w:t>
      </w:r>
    </w:p>
    <w:p w14:paraId="23DDDF7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闪</w:t>
      </w:r>
      <w:r>
        <w:rPr>
          <w:rFonts w:ascii="宋体" w:hAnsi="宋体" w:eastAsia="宋体"/>
          <w:b w:val="0"/>
          <w:sz w:val="22"/>
        </w:rPr>
        <w:t>（二年级）  shǎn  →  闪电</w:t>
      </w:r>
    </w:p>
    <w:p w14:paraId="77EA234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雾</w:t>
      </w:r>
      <w:r>
        <w:rPr>
          <w:rFonts w:ascii="宋体" w:hAnsi="宋体" w:eastAsia="宋体"/>
          <w:b w:val="0"/>
          <w:sz w:val="22"/>
        </w:rPr>
        <w:t>（二年级）  wù  →  大雾</w:t>
      </w:r>
    </w:p>
    <w:p w14:paraId="01C0641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笔</w:t>
      </w:r>
      <w:r>
        <w:rPr>
          <w:rFonts w:ascii="宋体" w:hAnsi="宋体" w:eastAsia="宋体"/>
          <w:b w:val="0"/>
          <w:sz w:val="22"/>
        </w:rPr>
        <w:t xml:space="preserve">  bǐ  →  铅笔</w:t>
      </w:r>
    </w:p>
    <w:p w14:paraId="62738E7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纸</w:t>
      </w:r>
      <w:r>
        <w:rPr>
          <w:rFonts w:ascii="宋体" w:hAnsi="宋体" w:eastAsia="宋体"/>
          <w:b w:val="0"/>
          <w:sz w:val="22"/>
        </w:rPr>
        <w:t xml:space="preserve">  zhǐ  →  纸张</w:t>
      </w:r>
    </w:p>
    <w:p w14:paraId="6B017DA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2D226C4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读题：请把错误的字找出来</w:t>
      </w:r>
    </w:p>
    <w:p w14:paraId="1F972CF6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 w14:paraId="3981AAB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D7DB5E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【选择】「雷」的正确拼音：léi / dà / 字数</w:t>
      </w:r>
    </w:p>
    <w:p w14:paraId="3150D2F2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【填空】铅（  ）</w:t>
      </w:r>
    </w:p>
    <w:p w14:paraId="7C2BA919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4B51F31E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38 天（第 6 周）</w:t>
      </w:r>
    </w:p>
    <w:p w14:paraId="53F5913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091F936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「霜」的正确拼音是？  sī / shuāng / huà</w:t>
      </w:r>
    </w:p>
    <w:p w14:paraId="470F502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「露」的正确拼音是？  lù / jiù / juàn</w:t>
      </w:r>
    </w:p>
    <w:p w14:paraId="16A9630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「江」的正确拼音是？  jiāng / cóng / bā</w:t>
      </w:r>
    </w:p>
    <w:p w14:paraId="601D5C1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7AF629A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霜</w:t>
      </w:r>
      <w:r>
        <w:rPr>
          <w:rFonts w:ascii="宋体" w:hAnsi="宋体" w:eastAsia="宋体"/>
          <w:b w:val="0"/>
          <w:sz w:val="22"/>
        </w:rPr>
        <w:t>（二年级）  shuāng  →  霜冻</w:t>
      </w:r>
    </w:p>
    <w:p w14:paraId="7395F3C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露</w:t>
      </w:r>
      <w:r>
        <w:rPr>
          <w:rFonts w:ascii="宋体" w:hAnsi="宋体" w:eastAsia="宋体"/>
          <w:b w:val="0"/>
          <w:sz w:val="22"/>
        </w:rPr>
        <w:t>（二年级）  lù  →  露水</w:t>
      </w:r>
    </w:p>
    <w:p w14:paraId="26373B9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江</w:t>
      </w:r>
      <w:r>
        <w:rPr>
          <w:rFonts w:ascii="宋体" w:hAnsi="宋体" w:eastAsia="宋体"/>
          <w:b w:val="0"/>
          <w:sz w:val="22"/>
        </w:rPr>
        <w:t>（二年级）  jiāng  →  长江</w:t>
      </w:r>
    </w:p>
    <w:p w14:paraId="29B4DBA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椅</w:t>
      </w:r>
      <w:r>
        <w:rPr>
          <w:rFonts w:ascii="宋体" w:hAnsi="宋体" w:eastAsia="宋体"/>
          <w:b w:val="0"/>
          <w:sz w:val="22"/>
        </w:rPr>
        <w:t xml:space="preserve">  yǐ  →  椅子</w:t>
      </w:r>
    </w:p>
    <w:p w14:paraId="364909C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门</w:t>
      </w:r>
      <w:r>
        <w:rPr>
          <w:rFonts w:ascii="宋体" w:hAnsi="宋体" w:eastAsia="宋体"/>
          <w:b w:val="0"/>
          <w:sz w:val="22"/>
        </w:rPr>
        <w:t xml:space="preserve">  mén  →  大门</w:t>
      </w:r>
    </w:p>
    <w:p w14:paraId="59E68B8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76212C2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连线：把「春-夏-秋-冬」和季节图片连起来</w:t>
      </w:r>
    </w:p>
    <w:p w14:paraId="7D429FC5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 w14:paraId="36DD211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7A59B9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【选择】「霜」的正确拼音：shuāng / duǎn / jiāng</w:t>
      </w:r>
    </w:p>
    <w:p w14:paraId="385D5F6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【填空】（  ）子</w:t>
      </w:r>
    </w:p>
    <w:p w14:paraId="131E9D5F">
      <w:r>
        <w:br w:type="page"/>
      </w:r>
    </w:p>
    <w:p w14:paraId="182D62DD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39 天（第 6 周）</w:t>
      </w:r>
    </w:p>
    <w:p w14:paraId="67A63C4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07812E9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「河」的正确拼音是？  táo / liáng / hé</w:t>
      </w:r>
    </w:p>
    <w:p w14:paraId="5382CAC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「湖」的正确拼音是？  jìn / rù / hú</w:t>
      </w:r>
    </w:p>
    <w:p w14:paraId="42DA92B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「海」的正确拼音是？  hǎi / guāng / hē</w:t>
      </w:r>
    </w:p>
    <w:p w14:paraId="7CF257A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3CA6FFE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河</w:t>
      </w:r>
      <w:r>
        <w:rPr>
          <w:rFonts w:ascii="宋体" w:hAnsi="宋体" w:eastAsia="宋体"/>
          <w:b w:val="0"/>
          <w:sz w:val="22"/>
        </w:rPr>
        <w:t>（二年级）  hé  →  河流</w:t>
      </w:r>
    </w:p>
    <w:p w14:paraId="7239000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湖</w:t>
      </w:r>
      <w:r>
        <w:rPr>
          <w:rFonts w:ascii="宋体" w:hAnsi="宋体" w:eastAsia="宋体"/>
          <w:b w:val="0"/>
          <w:sz w:val="22"/>
        </w:rPr>
        <w:t>（二年级）  hú  →  湖泊</w:t>
      </w:r>
    </w:p>
    <w:p w14:paraId="45776B6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海</w:t>
      </w:r>
      <w:r>
        <w:rPr>
          <w:rFonts w:ascii="宋体" w:hAnsi="宋体" w:eastAsia="宋体"/>
          <w:b w:val="0"/>
          <w:sz w:val="22"/>
        </w:rPr>
        <w:t>（二年级）  hǎi  →  大海</w:t>
      </w:r>
    </w:p>
    <w:p w14:paraId="3C166F4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服</w:t>
      </w:r>
      <w:r>
        <w:rPr>
          <w:rFonts w:ascii="宋体" w:hAnsi="宋体" w:eastAsia="宋体"/>
          <w:b w:val="0"/>
          <w:sz w:val="22"/>
        </w:rPr>
        <w:t xml:space="preserve">  fú  →  衣服</w:t>
      </w:r>
    </w:p>
    <w:p w14:paraId="2A73675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鞋</w:t>
      </w:r>
      <w:r>
        <w:rPr>
          <w:rFonts w:ascii="宋体" w:hAnsi="宋体" w:eastAsia="宋体"/>
          <w:b w:val="0"/>
          <w:sz w:val="22"/>
        </w:rPr>
        <w:t xml:space="preserve">  xié  →  鞋子</w:t>
      </w:r>
    </w:p>
    <w:p w14:paraId="4CF489D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6674071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填空：小（  ）在（  ）上飞</w:t>
      </w:r>
    </w:p>
    <w:p w14:paraId="06FEA6D3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4981005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78B65B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【选择】「河」的正确拼音：ào / jīn / hé</w:t>
      </w:r>
    </w:p>
    <w:p w14:paraId="32377247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【填空】衣（  ）</w:t>
      </w:r>
    </w:p>
    <w:p w14:paraId="31503ECD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60CB4436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40 天（第 6 周）</w:t>
      </w:r>
    </w:p>
    <w:p w14:paraId="6321C74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78CEFF3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「泉」的正确拼音是？  sān / dié / quán</w:t>
      </w:r>
    </w:p>
    <w:p w14:paraId="7855090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「松」的正确拼音是？  sōng / méi / jiǎn</w:t>
      </w:r>
    </w:p>
    <w:p w14:paraId="2418573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「柏」的正确拼音是？  huǒ / yáng / bǎi</w:t>
      </w:r>
    </w:p>
    <w:p w14:paraId="094D346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13C5C49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泉</w:t>
      </w:r>
      <w:r>
        <w:rPr>
          <w:rFonts w:ascii="宋体" w:hAnsi="宋体" w:eastAsia="宋体"/>
          <w:b w:val="0"/>
          <w:sz w:val="22"/>
        </w:rPr>
        <w:t>（二年级）  quán  →  泉水</w:t>
      </w:r>
    </w:p>
    <w:p w14:paraId="2BDC4A2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松</w:t>
      </w:r>
      <w:r>
        <w:rPr>
          <w:rFonts w:ascii="宋体" w:hAnsi="宋体" w:eastAsia="宋体"/>
          <w:b w:val="0"/>
          <w:sz w:val="22"/>
        </w:rPr>
        <w:t>（二年级）  sōng  →  松树</w:t>
      </w:r>
    </w:p>
    <w:p w14:paraId="774907C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柏</w:t>
      </w:r>
      <w:r>
        <w:rPr>
          <w:rFonts w:ascii="宋体" w:hAnsi="宋体" w:eastAsia="宋体"/>
          <w:b w:val="0"/>
          <w:sz w:val="22"/>
        </w:rPr>
        <w:t>（二年级）  bǎi  →  柏树</w:t>
      </w:r>
    </w:p>
    <w:p w14:paraId="19C87D9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桥</w:t>
      </w:r>
      <w:r>
        <w:rPr>
          <w:rFonts w:ascii="宋体" w:hAnsi="宋体" w:eastAsia="宋体"/>
          <w:b w:val="0"/>
          <w:sz w:val="22"/>
        </w:rPr>
        <w:t xml:space="preserve">  qiáo  →  大桥</w:t>
      </w:r>
    </w:p>
    <w:p w14:paraId="05A48CC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路</w:t>
      </w:r>
      <w:r>
        <w:rPr>
          <w:rFonts w:ascii="宋体" w:hAnsi="宋体" w:eastAsia="宋体"/>
          <w:b w:val="0"/>
          <w:sz w:val="22"/>
        </w:rPr>
        <w:t xml:space="preserve">  lù  →  马路</w:t>
      </w:r>
    </w:p>
    <w:p w14:paraId="3F0395C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FE75205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选择：「查字典」的「查」是什么意思</w:t>
      </w:r>
    </w:p>
    <w:p w14:paraId="7266BAE8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6552D3C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7D0F17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【选择】「泉」的正确拼音：ān / rè / quán</w:t>
      </w:r>
    </w:p>
    <w:p w14:paraId="4D1BA17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【填空】大（  ）</w:t>
      </w:r>
    </w:p>
    <w:p w14:paraId="474753BB">
      <w:r>
        <w:br w:type="page"/>
      </w:r>
    </w:p>
    <w:p w14:paraId="2515070A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41 天（第 6 周）</w:t>
      </w:r>
    </w:p>
    <w:p w14:paraId="4B23301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26DD525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「柳」的正确拼音是？  liǔ / hēi / bèi</w:t>
      </w:r>
    </w:p>
    <w:p w14:paraId="2F80A0A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「桃」的正确拼音是？  táo / màn / shī</w:t>
      </w:r>
    </w:p>
    <w:p w14:paraId="05E3564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「李」的正确拼音是？  lǐ / zuó / jiāo</w:t>
      </w:r>
    </w:p>
    <w:p w14:paraId="0B2D48F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5DA549B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柳</w:t>
      </w:r>
      <w:r>
        <w:rPr>
          <w:rFonts w:ascii="宋体" w:hAnsi="宋体" w:eastAsia="宋体"/>
          <w:b w:val="0"/>
          <w:sz w:val="22"/>
        </w:rPr>
        <w:t>（二年级）  liǔ  →  柳树</w:t>
      </w:r>
    </w:p>
    <w:p w14:paraId="499F68B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桃</w:t>
      </w:r>
      <w:r>
        <w:rPr>
          <w:rFonts w:ascii="宋体" w:hAnsi="宋体" w:eastAsia="宋体"/>
          <w:b w:val="0"/>
          <w:sz w:val="22"/>
        </w:rPr>
        <w:t>（二年级）  táo  →  桃花</w:t>
      </w:r>
    </w:p>
    <w:p w14:paraId="21A309C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李</w:t>
      </w:r>
      <w:r>
        <w:rPr>
          <w:rFonts w:ascii="宋体" w:hAnsi="宋体" w:eastAsia="宋体"/>
          <w:b w:val="0"/>
          <w:sz w:val="22"/>
        </w:rPr>
        <w:t>（二年级）  lǐ  →  李子</w:t>
      </w:r>
    </w:p>
    <w:p w14:paraId="20BB24F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农</w:t>
      </w:r>
      <w:r>
        <w:rPr>
          <w:rFonts w:ascii="宋体" w:hAnsi="宋体" w:eastAsia="宋体"/>
          <w:b w:val="0"/>
          <w:sz w:val="22"/>
        </w:rPr>
        <w:t xml:space="preserve">  nóng  →  农民</w:t>
      </w:r>
    </w:p>
    <w:p w14:paraId="0A06D4B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医</w:t>
      </w:r>
      <w:r>
        <w:rPr>
          <w:rFonts w:ascii="宋体" w:hAnsi="宋体" w:eastAsia="宋体"/>
          <w:b w:val="0"/>
          <w:sz w:val="22"/>
        </w:rPr>
        <w:t xml:space="preserve">  yī  →  医生</w:t>
      </w:r>
    </w:p>
    <w:p w14:paraId="3FA379A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3AD444B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写一写：用「勤劳」造句</w:t>
      </w:r>
    </w:p>
    <w:p w14:paraId="39891F2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写一写</w:t>
      </w:r>
    </w:p>
    <w:p w14:paraId="6DEE8D6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7CCC91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【选择】「柳」的正确拼音：qián / wēn / liǔ</w:t>
      </w:r>
    </w:p>
    <w:p w14:paraId="58CB2F56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【填空】（  ）民</w:t>
      </w:r>
    </w:p>
    <w:p w14:paraId="499873DD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4E50A2C6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42 天（第 6 周）</w:t>
      </w:r>
    </w:p>
    <w:p w14:paraId="40BAC51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06EC70F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「梅」的正确拼音是？  hěn / duō / méi</w:t>
      </w:r>
    </w:p>
    <w:p w14:paraId="0BBC5DC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「竹」的正确拼音是？  yào / yè / zhú</w:t>
      </w:r>
    </w:p>
    <w:p w14:paraId="7E941C7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「菊」的正确拼音是？  fēn / jú / tóu</w:t>
      </w:r>
    </w:p>
    <w:p w14:paraId="43A0B5A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415D653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梅</w:t>
      </w:r>
      <w:r>
        <w:rPr>
          <w:rFonts w:ascii="宋体" w:hAnsi="宋体" w:eastAsia="宋体"/>
          <w:b w:val="0"/>
          <w:sz w:val="22"/>
        </w:rPr>
        <w:t>（二年级）  méi  →  梅花</w:t>
      </w:r>
    </w:p>
    <w:p w14:paraId="4FA68E1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竹</w:t>
      </w:r>
      <w:r>
        <w:rPr>
          <w:rFonts w:ascii="宋体" w:hAnsi="宋体" w:eastAsia="宋体"/>
          <w:b w:val="0"/>
          <w:sz w:val="22"/>
        </w:rPr>
        <w:t>（二年级）  zhú  →  竹子</w:t>
      </w:r>
    </w:p>
    <w:p w14:paraId="04FF2CD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菊</w:t>
      </w:r>
      <w:r>
        <w:rPr>
          <w:rFonts w:ascii="宋体" w:hAnsi="宋体" w:eastAsia="宋体"/>
          <w:b w:val="0"/>
          <w:sz w:val="22"/>
        </w:rPr>
        <w:t>（二年级）  jú  →  菊花</w:t>
      </w:r>
    </w:p>
    <w:p w14:paraId="6A1323F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班</w:t>
      </w:r>
      <w:r>
        <w:rPr>
          <w:rFonts w:ascii="宋体" w:hAnsi="宋体" w:eastAsia="宋体"/>
          <w:b w:val="0"/>
          <w:sz w:val="22"/>
        </w:rPr>
        <w:t xml:space="preserve">  bān  →  班级</w:t>
      </w:r>
    </w:p>
    <w:p w14:paraId="12CA66B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课</w:t>
      </w:r>
      <w:r>
        <w:rPr>
          <w:rFonts w:ascii="宋体" w:hAnsi="宋体" w:eastAsia="宋体"/>
          <w:b w:val="0"/>
          <w:sz w:val="22"/>
        </w:rPr>
        <w:t xml:space="preserve">  kè  →  上课</w:t>
      </w:r>
    </w:p>
    <w:p w14:paraId="355757D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D5E9034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判断：「懒惰」是不爱劳动</w:t>
      </w:r>
    </w:p>
    <w:p w14:paraId="006D4C10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 w14:paraId="4DCE31B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C319ED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【选择】「梅」的正确拼音：méi / chóng / ér</w:t>
      </w:r>
    </w:p>
    <w:p w14:paraId="3405584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【填空】（  ）级</w:t>
      </w:r>
    </w:p>
    <w:p w14:paraId="3E9EE453">
      <w:r>
        <w:br w:type="page"/>
      </w:r>
    </w:p>
    <w:p w14:paraId="033BC206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43 天（第 7 周）</w:t>
      </w:r>
    </w:p>
    <w:p w14:paraId="3517D9F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493CF2F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「荷」的正确拼音是？  fàng / chū / hé</w:t>
      </w:r>
    </w:p>
    <w:p w14:paraId="06583A6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「莲」的正确拼音是？  lǐ / lián / jiù</w:t>
      </w:r>
    </w:p>
    <w:p w14:paraId="3DDCBC8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「蝶」的正确拼音是？  huǒ / gē / dié</w:t>
      </w:r>
    </w:p>
    <w:p w14:paraId="7D9BA32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737E0F1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荷</w:t>
      </w:r>
      <w:r>
        <w:rPr>
          <w:rFonts w:ascii="宋体" w:hAnsi="宋体" w:eastAsia="宋体"/>
          <w:b w:val="0"/>
          <w:sz w:val="22"/>
        </w:rPr>
        <w:t>（二年级）  hé  →  荷花</w:t>
      </w:r>
    </w:p>
    <w:p w14:paraId="6FB658D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莲</w:t>
      </w:r>
      <w:r>
        <w:rPr>
          <w:rFonts w:ascii="宋体" w:hAnsi="宋体" w:eastAsia="宋体"/>
          <w:b w:val="0"/>
          <w:sz w:val="22"/>
        </w:rPr>
        <w:t>（二年级）  lián  →  莲花</w:t>
      </w:r>
    </w:p>
    <w:p w14:paraId="2072158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蝶</w:t>
      </w:r>
      <w:r>
        <w:rPr>
          <w:rFonts w:ascii="宋体" w:hAnsi="宋体" w:eastAsia="宋体"/>
          <w:b w:val="0"/>
          <w:sz w:val="22"/>
        </w:rPr>
        <w:t>（二年级）  dié  →  蝴蝶</w:t>
      </w:r>
    </w:p>
    <w:p w14:paraId="27E1B5C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或</w:t>
      </w:r>
      <w:r>
        <w:rPr>
          <w:rFonts w:ascii="宋体" w:hAnsi="宋体" w:eastAsia="宋体"/>
          <w:b w:val="0"/>
          <w:sz w:val="22"/>
        </w:rPr>
        <w:t xml:space="preserve">  huò  →  或者</w:t>
      </w:r>
    </w:p>
    <w:p w14:paraId="5F60CD8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但</w:t>
      </w:r>
      <w:r>
        <w:rPr>
          <w:rFonts w:ascii="宋体" w:hAnsi="宋体" w:eastAsia="宋体"/>
          <w:b w:val="0"/>
          <w:sz w:val="22"/>
        </w:rPr>
        <w:t xml:space="preserve">  dàn  →  但是</w:t>
      </w:r>
    </w:p>
    <w:p w14:paraId="495BB8E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FC0BAB6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阅读词语，选出表示「季节」的字</w:t>
      </w:r>
    </w:p>
    <w:p w14:paraId="302311E2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64F3A0B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29DFC6F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【选择】「荷」的正确拼音：dié / huǒ / hé</w:t>
      </w:r>
    </w:p>
    <w:p w14:paraId="7B04D798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【填空】（  ）者</w:t>
      </w:r>
    </w:p>
    <w:p w14:paraId="55BDE7CC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37770923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44 天（第 7 周）</w:t>
      </w:r>
    </w:p>
    <w:p w14:paraId="561C4B1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53A8F79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「蜂」的正确拼音是？  gāo / fēng / chóng</w:t>
      </w:r>
    </w:p>
    <w:p w14:paraId="6C6542A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「燕」的正确拼音是？  yā / yàn / dá</w:t>
      </w:r>
    </w:p>
    <w:p w14:paraId="48C1A84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「鸦」的正确拼音是？  fǎ / zhāng / yā</w:t>
      </w:r>
    </w:p>
    <w:p w14:paraId="40DABA1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49C49E5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蜂</w:t>
      </w:r>
      <w:r>
        <w:rPr>
          <w:rFonts w:ascii="宋体" w:hAnsi="宋体" w:eastAsia="宋体"/>
          <w:b w:val="0"/>
          <w:sz w:val="22"/>
        </w:rPr>
        <w:t>（二年级）  fēng  →  蜜蜂</w:t>
      </w:r>
    </w:p>
    <w:p w14:paraId="3034731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燕</w:t>
      </w:r>
      <w:r>
        <w:rPr>
          <w:rFonts w:ascii="宋体" w:hAnsi="宋体" w:eastAsia="宋体"/>
          <w:b w:val="0"/>
          <w:sz w:val="22"/>
        </w:rPr>
        <w:t>（二年级）  yàn  →  燕子</w:t>
      </w:r>
    </w:p>
    <w:p w14:paraId="3F225C2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鸦</w:t>
      </w:r>
      <w:r>
        <w:rPr>
          <w:rFonts w:ascii="宋体" w:hAnsi="宋体" w:eastAsia="宋体"/>
          <w:b w:val="0"/>
          <w:sz w:val="22"/>
        </w:rPr>
        <w:t>（二年级）  yā  →  乌鸦</w:t>
      </w:r>
    </w:p>
    <w:p w14:paraId="1FE80C8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就</w:t>
      </w:r>
      <w:r>
        <w:rPr>
          <w:rFonts w:ascii="宋体" w:hAnsi="宋体" w:eastAsia="宋体"/>
          <w:b w:val="0"/>
          <w:sz w:val="22"/>
        </w:rPr>
        <w:t xml:space="preserve">  jiù  →  就是</w:t>
      </w:r>
    </w:p>
    <w:p w14:paraId="44054F0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才</w:t>
      </w:r>
      <w:r>
        <w:rPr>
          <w:rFonts w:ascii="宋体" w:hAnsi="宋体" w:eastAsia="宋体"/>
          <w:b w:val="0"/>
          <w:sz w:val="22"/>
        </w:rPr>
        <w:t xml:space="preserve">  cái  →  刚才</w:t>
      </w:r>
    </w:p>
    <w:p w14:paraId="5437A42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6C59361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填空：天气（  ）朗，适合出去玩</w:t>
      </w:r>
    </w:p>
    <w:p w14:paraId="77B810CE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52DA2F5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82FD23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【选择】「蜂」的正确拼音：tián / fēng / jiāng</w:t>
      </w:r>
    </w:p>
    <w:p w14:paraId="1517EC6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【填空】（  ）是</w:t>
      </w:r>
    </w:p>
    <w:p w14:paraId="21770E31">
      <w:r>
        <w:br w:type="page"/>
      </w:r>
    </w:p>
    <w:p w14:paraId="0CC0F937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45 天（第 7 周）</w:t>
      </w:r>
    </w:p>
    <w:p w14:paraId="6A798A3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3DE5CD4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「鹊」的正确拼音是？  xióng / què / sè</w:t>
      </w:r>
    </w:p>
    <w:p w14:paraId="4D0C1A5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「鹿」的正确拼音是？  fēn / lù / dài</w:t>
      </w:r>
    </w:p>
    <w:p w14:paraId="4D1EDED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「兔」的正确拼音是？  méi / shí / tù</w:t>
      </w:r>
    </w:p>
    <w:p w14:paraId="7949CDF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4A4C867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鹊</w:t>
      </w:r>
      <w:r>
        <w:rPr>
          <w:rFonts w:ascii="宋体" w:hAnsi="宋体" w:eastAsia="宋体"/>
          <w:b w:val="0"/>
          <w:sz w:val="22"/>
        </w:rPr>
        <w:t>（二年级）  què  →  喜鹊</w:t>
      </w:r>
    </w:p>
    <w:p w14:paraId="331DDA9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鹿</w:t>
      </w:r>
      <w:r>
        <w:rPr>
          <w:rFonts w:ascii="宋体" w:hAnsi="宋体" w:eastAsia="宋体"/>
          <w:b w:val="0"/>
          <w:sz w:val="22"/>
        </w:rPr>
        <w:t>（二年级）  lù  →  小鹿</w:t>
      </w:r>
    </w:p>
    <w:p w14:paraId="75A9FF3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兔</w:t>
      </w:r>
      <w:r>
        <w:rPr>
          <w:rFonts w:ascii="宋体" w:hAnsi="宋体" w:eastAsia="宋体"/>
          <w:b w:val="0"/>
          <w:sz w:val="22"/>
        </w:rPr>
        <w:t>（二年级）  tù  →  兔子</w:t>
      </w:r>
    </w:p>
    <w:p w14:paraId="2AA4D2E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很</w:t>
      </w:r>
      <w:r>
        <w:rPr>
          <w:rFonts w:ascii="宋体" w:hAnsi="宋体" w:eastAsia="宋体"/>
          <w:b w:val="0"/>
          <w:sz w:val="22"/>
        </w:rPr>
        <w:t xml:space="preserve">  hěn  →  很好</w:t>
      </w:r>
    </w:p>
    <w:p w14:paraId="4E880F5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太</w:t>
      </w:r>
      <w:r>
        <w:rPr>
          <w:rFonts w:ascii="宋体" w:hAnsi="宋体" w:eastAsia="宋体"/>
          <w:b w:val="0"/>
          <w:sz w:val="22"/>
        </w:rPr>
        <w:t xml:space="preserve">  tài  →  太好</w:t>
      </w:r>
    </w:p>
    <w:p w14:paraId="39CF4F1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390E935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判断：「谦虚」和「骄傲」意思相反</w:t>
      </w:r>
    </w:p>
    <w:p w14:paraId="44056725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 w14:paraId="13FF5C7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54E3BF0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【选择】「鹊」的正确拼音：què / tā / zhòng</w:t>
      </w:r>
    </w:p>
    <w:p w14:paraId="4CA476B8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【填空】（  ）好</w:t>
      </w:r>
    </w:p>
    <w:p w14:paraId="037E2827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36FDCBF1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46 天（第 7 周）</w:t>
      </w:r>
    </w:p>
    <w:p w14:paraId="367B704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7096B47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「猴」的正确拼音是？  hóu / xuǎn / léi</w:t>
      </w:r>
    </w:p>
    <w:p w14:paraId="4FC6D14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「象」的正确拼音是？  dà / xū / xiàng</w:t>
      </w:r>
    </w:p>
    <w:p w14:paraId="5966CA6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「熊」的正确拼音是？  ruò / miǎo / xióng</w:t>
      </w:r>
    </w:p>
    <w:p w14:paraId="76A621F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52A3F26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猴</w:t>
      </w:r>
      <w:r>
        <w:rPr>
          <w:rFonts w:ascii="宋体" w:hAnsi="宋体" w:eastAsia="宋体"/>
          <w:b w:val="0"/>
          <w:sz w:val="22"/>
        </w:rPr>
        <w:t>（二年级）  hóu  →  猴子</w:t>
      </w:r>
    </w:p>
    <w:p w14:paraId="1F98A6B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象</w:t>
      </w:r>
      <w:r>
        <w:rPr>
          <w:rFonts w:ascii="宋体" w:hAnsi="宋体" w:eastAsia="宋体"/>
          <w:b w:val="0"/>
          <w:sz w:val="22"/>
        </w:rPr>
        <w:t>（二年级）  xiàng  →  大象</w:t>
      </w:r>
    </w:p>
    <w:p w14:paraId="7D60A98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熊</w:t>
      </w:r>
      <w:r>
        <w:rPr>
          <w:rFonts w:ascii="宋体" w:hAnsi="宋体" w:eastAsia="宋体"/>
          <w:b w:val="0"/>
          <w:sz w:val="22"/>
        </w:rPr>
        <w:t>（二年级）  xióng  →  熊猫</w:t>
      </w:r>
    </w:p>
    <w:p w14:paraId="3854CB7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像</w:t>
      </w:r>
      <w:r>
        <w:rPr>
          <w:rFonts w:ascii="宋体" w:hAnsi="宋体" w:eastAsia="宋体"/>
          <w:b w:val="0"/>
          <w:sz w:val="22"/>
        </w:rPr>
        <w:t xml:space="preserve">  xiàng  →  好像</w:t>
      </w:r>
    </w:p>
    <w:p w14:paraId="511D802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从</w:t>
      </w:r>
      <w:r>
        <w:rPr>
          <w:rFonts w:ascii="宋体" w:hAnsi="宋体" w:eastAsia="宋体"/>
          <w:b w:val="0"/>
          <w:sz w:val="22"/>
        </w:rPr>
        <w:t xml:space="preserve">  cóng  →  从前</w:t>
      </w:r>
    </w:p>
    <w:p w14:paraId="16989F6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B9428B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用「读书」「思考」各说一句话</w:t>
      </w:r>
    </w:p>
    <w:p w14:paraId="6815F83B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写一写</w:t>
      </w:r>
    </w:p>
    <w:p w14:paraId="5AE1133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876A99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【选择】「猴」的正确拼音：wēn / lù / hóu</w:t>
      </w:r>
    </w:p>
    <w:p w14:paraId="407C2BA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【填空】好（  ）</w:t>
      </w:r>
    </w:p>
    <w:p w14:paraId="18D486B7">
      <w:r>
        <w:br w:type="page"/>
      </w:r>
    </w:p>
    <w:p w14:paraId="61A702E3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47 天（第 7 周）</w:t>
      </w:r>
    </w:p>
    <w:p w14:paraId="67DFDB7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2400CE4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「读」的正确拼音是？  dú / gèng / wài</w:t>
      </w:r>
    </w:p>
    <w:p w14:paraId="283C325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「背」的正确拼音是？  míng / bèi / mā</w:t>
      </w:r>
    </w:p>
    <w:p w14:paraId="31E7986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「默」的正确拼音是？  xià / cā / mò</w:t>
      </w:r>
    </w:p>
    <w:p w14:paraId="3D54766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01BB4D8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读</w:t>
      </w:r>
      <w:r>
        <w:rPr>
          <w:rFonts w:ascii="宋体" w:hAnsi="宋体" w:eastAsia="宋体"/>
          <w:b w:val="0"/>
          <w:sz w:val="22"/>
        </w:rPr>
        <w:t>（二年级）  dú  →  读书</w:t>
      </w:r>
    </w:p>
    <w:p w14:paraId="333B811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背</w:t>
      </w:r>
      <w:r>
        <w:rPr>
          <w:rFonts w:ascii="宋体" w:hAnsi="宋体" w:eastAsia="宋体"/>
          <w:b w:val="0"/>
          <w:sz w:val="22"/>
        </w:rPr>
        <w:t>（二年级）  bèi  →  背诵</w:t>
      </w:r>
    </w:p>
    <w:p w14:paraId="334DF52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默</w:t>
      </w:r>
      <w:r>
        <w:rPr>
          <w:rFonts w:ascii="宋体" w:hAnsi="宋体" w:eastAsia="宋体"/>
          <w:b w:val="0"/>
          <w:sz w:val="22"/>
        </w:rPr>
        <w:t>（二年级）  mò  →  默写</w:t>
      </w:r>
    </w:p>
    <w:p w14:paraId="0630659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叫</w:t>
      </w:r>
      <w:r>
        <w:rPr>
          <w:rFonts w:ascii="宋体" w:hAnsi="宋体" w:eastAsia="宋体"/>
          <w:b w:val="0"/>
          <w:sz w:val="22"/>
        </w:rPr>
        <w:t xml:space="preserve">  jiào  →  叫喊</w:t>
      </w:r>
    </w:p>
    <w:p w14:paraId="3D5C46B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请</w:t>
      </w:r>
      <w:r>
        <w:rPr>
          <w:rFonts w:ascii="宋体" w:hAnsi="宋体" w:eastAsia="宋体"/>
          <w:b w:val="0"/>
          <w:sz w:val="22"/>
        </w:rPr>
        <w:t xml:space="preserve">  qǐng  →  请进</w:t>
      </w:r>
    </w:p>
    <w:p w14:paraId="26246CF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794D44B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数一数：「题目」里有几个字</w:t>
      </w:r>
    </w:p>
    <w:p w14:paraId="4EEFE2FE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数一数</w:t>
      </w:r>
    </w:p>
    <w:p w14:paraId="19661B7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2AC3E37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【选择】「读」的正确拼音：guó / dú / nù</w:t>
      </w:r>
    </w:p>
    <w:p w14:paraId="67BE3690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【填空】（  ）喊</w:t>
      </w:r>
    </w:p>
    <w:p w14:paraId="126B4880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7A4CBBE9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48 天（第 7 周）</w:t>
      </w:r>
    </w:p>
    <w:p w14:paraId="3A8EAA7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3685FDE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「抄」的正确拼音是？  jìng / chāo / shí</w:t>
      </w:r>
    </w:p>
    <w:p w14:paraId="7CAED6F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「查」的正确拼音是？  sōng / shì / chá</w:t>
      </w:r>
    </w:p>
    <w:p w14:paraId="5F6EC82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「词」的正确拼音是？  xià / mǎ / cí</w:t>
      </w:r>
    </w:p>
    <w:p w14:paraId="1F1CA74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13CD3BC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抄</w:t>
      </w:r>
      <w:r>
        <w:rPr>
          <w:rFonts w:ascii="宋体" w:hAnsi="宋体" w:eastAsia="宋体"/>
          <w:b w:val="0"/>
          <w:sz w:val="22"/>
        </w:rPr>
        <w:t>（二年级）  chāo  →  抄写</w:t>
      </w:r>
    </w:p>
    <w:p w14:paraId="6B0227F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查</w:t>
      </w:r>
      <w:r>
        <w:rPr>
          <w:rFonts w:ascii="宋体" w:hAnsi="宋体" w:eastAsia="宋体"/>
          <w:b w:val="0"/>
          <w:sz w:val="22"/>
        </w:rPr>
        <w:t>（二年级）  chá  →  查字</w:t>
      </w:r>
    </w:p>
    <w:p w14:paraId="5E052A4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词</w:t>
      </w:r>
      <w:r>
        <w:rPr>
          <w:rFonts w:ascii="宋体" w:hAnsi="宋体" w:eastAsia="宋体"/>
          <w:b w:val="0"/>
          <w:sz w:val="22"/>
        </w:rPr>
        <w:t>（二年级）  cí  →  词语</w:t>
      </w:r>
    </w:p>
    <w:p w14:paraId="1854249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方</w:t>
      </w:r>
      <w:r>
        <w:rPr>
          <w:rFonts w:ascii="宋体" w:hAnsi="宋体" w:eastAsia="宋体"/>
          <w:b w:val="0"/>
          <w:sz w:val="22"/>
        </w:rPr>
        <w:t xml:space="preserve">  fāng  →  方向</w:t>
      </w:r>
    </w:p>
    <w:p w14:paraId="22370A9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法</w:t>
      </w:r>
      <w:r>
        <w:rPr>
          <w:rFonts w:ascii="宋体" w:hAnsi="宋体" w:eastAsia="宋体"/>
          <w:b w:val="0"/>
          <w:sz w:val="22"/>
        </w:rPr>
        <w:t xml:space="preserve">  fǎ  →  方法</w:t>
      </w:r>
    </w:p>
    <w:p w14:paraId="4209866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1D177D3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比一比：「暖」和「凉」哪个表示热</w:t>
      </w:r>
    </w:p>
    <w:p w14:paraId="533E006D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 w14:paraId="2165E44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EACF9B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【选择】「抄」的正确拼音：jiǔ / sān / chāo</w:t>
      </w:r>
    </w:p>
    <w:p w14:paraId="243538C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【填空】（  ）向</w:t>
      </w:r>
    </w:p>
    <w:p w14:paraId="0E3FB58F">
      <w:r>
        <w:br w:type="page"/>
      </w:r>
    </w:p>
    <w:p w14:paraId="4D6565F4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49 天（第 7 周）</w:t>
      </w:r>
    </w:p>
    <w:p w14:paraId="4C3DE23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0CC13A9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「句」的正确拼音是？  gōng / dì / jù</w:t>
      </w:r>
    </w:p>
    <w:p w14:paraId="28C7F3C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「段」的正确拼音是？  lǐ / duàn / dāo</w:t>
      </w:r>
    </w:p>
    <w:p w14:paraId="25F3F3E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「篇」的正确拼音是？  gào / piān / yīn</w:t>
      </w:r>
    </w:p>
    <w:p w14:paraId="14A7F59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78D33A3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句</w:t>
      </w:r>
      <w:r>
        <w:rPr>
          <w:rFonts w:ascii="宋体" w:hAnsi="宋体" w:eastAsia="宋体"/>
          <w:b w:val="0"/>
          <w:sz w:val="22"/>
        </w:rPr>
        <w:t>（二年级）  jù  →  句子</w:t>
      </w:r>
    </w:p>
    <w:p w14:paraId="04B408B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段</w:t>
      </w:r>
      <w:r>
        <w:rPr>
          <w:rFonts w:ascii="宋体" w:hAnsi="宋体" w:eastAsia="宋体"/>
          <w:b w:val="0"/>
          <w:sz w:val="22"/>
        </w:rPr>
        <w:t>（二年级）  duàn  →  段落</w:t>
      </w:r>
    </w:p>
    <w:p w14:paraId="2001642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篇</w:t>
      </w:r>
      <w:r>
        <w:rPr>
          <w:rFonts w:ascii="宋体" w:hAnsi="宋体" w:eastAsia="宋体"/>
          <w:b w:val="0"/>
          <w:sz w:val="22"/>
        </w:rPr>
        <w:t>（二年级）  piān  →  一篇</w:t>
      </w:r>
    </w:p>
    <w:p w14:paraId="18BE08C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夏</w:t>
      </w:r>
      <w:r>
        <w:rPr>
          <w:rFonts w:ascii="宋体" w:hAnsi="宋体" w:eastAsia="宋体"/>
          <w:b w:val="0"/>
          <w:sz w:val="22"/>
        </w:rPr>
        <w:t xml:space="preserve">  xià  →  夏天</w:t>
      </w:r>
    </w:p>
    <w:p w14:paraId="21B3DB7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秋</w:t>
      </w:r>
      <w:r>
        <w:rPr>
          <w:rFonts w:ascii="宋体" w:hAnsi="宋体" w:eastAsia="宋体"/>
          <w:b w:val="0"/>
          <w:sz w:val="22"/>
        </w:rPr>
        <w:t xml:space="preserve">  qiū  →  秋天</w:t>
      </w:r>
    </w:p>
    <w:p w14:paraId="5D38264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A22CE31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选择：下列哪个是课堂用语？「默写/跑步/游泳」</w:t>
      </w:r>
    </w:p>
    <w:p w14:paraId="5765BDB8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5B3641F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C1478C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【选择】「句」的正确拼音：xuě / jù / fāng</w:t>
      </w:r>
    </w:p>
    <w:p w14:paraId="0B90E1DA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【填空】（  ）天</w:t>
      </w:r>
    </w:p>
    <w:p w14:paraId="30081CDA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09E6AB2A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50 天（第 8 周）</w:t>
      </w:r>
    </w:p>
    <w:p w14:paraId="5BEB3CF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6DD6134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「章」的正确拼音是？  zhāng / gōng / lèi</w:t>
      </w:r>
    </w:p>
    <w:p w14:paraId="2081786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「题」的正确拼音是？  shēng / tí / cóng</w:t>
      </w:r>
    </w:p>
    <w:p w14:paraId="205549B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「答」的正确拼音是？  jiě / qiáng / dá</w:t>
      </w:r>
    </w:p>
    <w:p w14:paraId="2663D72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6BC31EB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章</w:t>
      </w:r>
      <w:r>
        <w:rPr>
          <w:rFonts w:ascii="宋体" w:hAnsi="宋体" w:eastAsia="宋体"/>
          <w:b w:val="0"/>
          <w:sz w:val="22"/>
        </w:rPr>
        <w:t>（二年级）  zhāng  →  文章</w:t>
      </w:r>
    </w:p>
    <w:p w14:paraId="15486C0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题</w:t>
      </w:r>
      <w:r>
        <w:rPr>
          <w:rFonts w:ascii="宋体" w:hAnsi="宋体" w:eastAsia="宋体"/>
          <w:b w:val="0"/>
          <w:sz w:val="22"/>
        </w:rPr>
        <w:t>（二年级）  tí  →  题目</w:t>
      </w:r>
    </w:p>
    <w:p w14:paraId="0571930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答</w:t>
      </w:r>
      <w:r>
        <w:rPr>
          <w:rFonts w:ascii="宋体" w:hAnsi="宋体" w:eastAsia="宋体"/>
          <w:b w:val="0"/>
          <w:sz w:val="22"/>
        </w:rPr>
        <w:t>（二年级）  dá  →  回答</w:t>
      </w:r>
    </w:p>
    <w:p w14:paraId="73C6814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每</w:t>
      </w:r>
      <w:r>
        <w:rPr>
          <w:rFonts w:ascii="宋体" w:hAnsi="宋体" w:eastAsia="宋体"/>
          <w:b w:val="0"/>
          <w:sz w:val="22"/>
        </w:rPr>
        <w:t xml:space="preserve">  měi  →  每天</w:t>
      </w:r>
    </w:p>
    <w:p w14:paraId="1EB699C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时</w:t>
      </w:r>
      <w:r>
        <w:rPr>
          <w:rFonts w:ascii="宋体" w:hAnsi="宋体" w:eastAsia="宋体"/>
          <w:b w:val="0"/>
          <w:sz w:val="22"/>
        </w:rPr>
        <w:t xml:space="preserve">  shí  →  时间</w:t>
      </w:r>
    </w:p>
    <w:p w14:paraId="589D328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C85A0C0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填空：我们要（  ）实做人</w:t>
      </w:r>
    </w:p>
    <w:p w14:paraId="5142FEB3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706DA23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B0295B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【选择】「章」的正确拼音：zhāng / zài / miǎo</w:t>
      </w:r>
    </w:p>
    <w:p w14:paraId="5D14FF4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【填空】（  ）天</w:t>
      </w:r>
    </w:p>
    <w:p w14:paraId="259610BE">
      <w:r>
        <w:br w:type="page"/>
      </w:r>
    </w:p>
    <w:p w14:paraId="18B23EB7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51 天（第 8 周）</w:t>
      </w:r>
    </w:p>
    <w:p w14:paraId="7353234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3BAE727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「解」的正确拼音是？  ài / jiě / miǎo</w:t>
      </w:r>
    </w:p>
    <w:p w14:paraId="6E850FF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「思」的正确拼音是？  sī / yòu / yǒng</w:t>
      </w:r>
    </w:p>
    <w:p w14:paraId="73E588F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「考」的正确拼音是？  jiù / kǎo / shǎo</w:t>
      </w:r>
    </w:p>
    <w:p w14:paraId="5F1F1CB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0485739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解</w:t>
      </w:r>
      <w:r>
        <w:rPr>
          <w:rFonts w:ascii="宋体" w:hAnsi="宋体" w:eastAsia="宋体"/>
          <w:b w:val="0"/>
          <w:sz w:val="22"/>
        </w:rPr>
        <w:t>（二年级）  jiě  →  解释</w:t>
      </w:r>
    </w:p>
    <w:p w14:paraId="7F6393F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思</w:t>
      </w:r>
      <w:r>
        <w:rPr>
          <w:rFonts w:ascii="宋体" w:hAnsi="宋体" w:eastAsia="宋体"/>
          <w:b w:val="0"/>
          <w:sz w:val="22"/>
        </w:rPr>
        <w:t>（二年级）  sī  →  思考</w:t>
      </w:r>
    </w:p>
    <w:p w14:paraId="78739D4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考</w:t>
      </w:r>
      <w:r>
        <w:rPr>
          <w:rFonts w:ascii="宋体" w:hAnsi="宋体" w:eastAsia="宋体"/>
          <w:b w:val="0"/>
          <w:sz w:val="22"/>
        </w:rPr>
        <w:t>（二年级）  kǎo  →  考试</w:t>
      </w:r>
    </w:p>
    <w:p w14:paraId="16D0E68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夜</w:t>
      </w:r>
      <w:r>
        <w:rPr>
          <w:rFonts w:ascii="宋体" w:hAnsi="宋体" w:eastAsia="宋体"/>
          <w:b w:val="0"/>
          <w:sz w:val="22"/>
        </w:rPr>
        <w:t xml:space="preserve">  yè  →  夜晚</w:t>
      </w:r>
    </w:p>
    <w:p w14:paraId="31A420E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节</w:t>
      </w:r>
      <w:r>
        <w:rPr>
          <w:rFonts w:ascii="宋体" w:hAnsi="宋体" w:eastAsia="宋体"/>
          <w:b w:val="0"/>
          <w:sz w:val="22"/>
        </w:rPr>
        <w:t xml:space="preserve">  jié  →  节日</w:t>
      </w:r>
    </w:p>
    <w:p w14:paraId="42CC712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1125C4E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读题：请把错误的字找出来</w:t>
      </w:r>
    </w:p>
    <w:p w14:paraId="69C00E13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 w14:paraId="370EA9C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44D046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【选择】「解」的正确拼音：lǎn / jiě / yǒu</w:t>
      </w:r>
    </w:p>
    <w:p w14:paraId="5FC1BC36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【填空】（  ）晚</w:t>
      </w:r>
    </w:p>
    <w:p w14:paraId="75A976FC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0CF0A240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52 天（第 8 周）</w:t>
      </w:r>
    </w:p>
    <w:p w14:paraId="2838ECA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0B94F83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「试」的正确拼音是？  shì / hóu / mǎ</w:t>
      </w:r>
    </w:p>
    <w:p w14:paraId="74AE52B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「卷」的正确拼音是？  juàn / dōng / qù</w:t>
      </w:r>
    </w:p>
    <w:p w14:paraId="2E8A7A6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「分」的正确拼音是？  fēn / diàn / niú</w:t>
      </w:r>
    </w:p>
    <w:p w14:paraId="4A9E8F9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3B56BCA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试</w:t>
      </w:r>
      <w:r>
        <w:rPr>
          <w:rFonts w:ascii="宋体" w:hAnsi="宋体" w:eastAsia="宋体"/>
          <w:b w:val="0"/>
          <w:sz w:val="22"/>
        </w:rPr>
        <w:t>（二年级）  shì  →  考试</w:t>
      </w:r>
    </w:p>
    <w:p w14:paraId="0CA0F1E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卷</w:t>
      </w:r>
      <w:r>
        <w:rPr>
          <w:rFonts w:ascii="宋体" w:hAnsi="宋体" w:eastAsia="宋体"/>
          <w:b w:val="0"/>
          <w:sz w:val="22"/>
        </w:rPr>
        <w:t>（二年级）  juàn  →  试卷</w:t>
      </w:r>
    </w:p>
    <w:p w14:paraId="5080D39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分</w:t>
      </w:r>
      <w:r>
        <w:rPr>
          <w:rFonts w:ascii="宋体" w:hAnsi="宋体" w:eastAsia="宋体"/>
          <w:b w:val="0"/>
          <w:sz w:val="22"/>
        </w:rPr>
        <w:t>（二年级）  fēn  →  分数</w:t>
      </w:r>
    </w:p>
    <w:p w14:paraId="4CF7CA7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歌</w:t>
      </w:r>
      <w:r>
        <w:rPr>
          <w:rFonts w:ascii="宋体" w:hAnsi="宋体" w:eastAsia="宋体"/>
          <w:b w:val="0"/>
          <w:sz w:val="22"/>
        </w:rPr>
        <w:t xml:space="preserve">  gē  →  唱歌</w:t>
      </w:r>
    </w:p>
    <w:p w14:paraId="17694B1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舞</w:t>
      </w:r>
      <w:r>
        <w:rPr>
          <w:rFonts w:ascii="宋体" w:hAnsi="宋体" w:eastAsia="宋体"/>
          <w:b w:val="0"/>
          <w:sz w:val="22"/>
        </w:rPr>
        <w:t xml:space="preserve">  wǔ  →  跳舞</w:t>
      </w:r>
    </w:p>
    <w:p w14:paraId="3EC9C0E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BF4A14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连线：把「春-夏-秋-冬」和季节图片连起来</w:t>
      </w:r>
    </w:p>
    <w:p w14:paraId="5B050716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 w14:paraId="0FD899C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329EF1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【选择】「试」的正确拼音：yè / dòng / shì</w:t>
      </w:r>
    </w:p>
    <w:p w14:paraId="5CEA018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【填空】唱（  ）</w:t>
      </w:r>
    </w:p>
    <w:p w14:paraId="7C6C0163">
      <w:r>
        <w:br w:type="page"/>
      </w:r>
    </w:p>
    <w:p w14:paraId="70CE6839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53 天（第 8 周）</w:t>
      </w:r>
    </w:p>
    <w:p w14:paraId="51DC487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29B456F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「错」的正确拼音是？  sòng / cuò / zhī</w:t>
      </w:r>
    </w:p>
    <w:p w14:paraId="79E9651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「诚」的正确拼音是？  chéng / yòng / xiě</w:t>
      </w:r>
    </w:p>
    <w:p w14:paraId="0BBA0E2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「实」的正确拼音是？  shí / chuáng / xióng</w:t>
      </w:r>
    </w:p>
    <w:p w14:paraId="2800F58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057AB8D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错</w:t>
      </w:r>
      <w:r>
        <w:rPr>
          <w:rFonts w:ascii="宋体" w:hAnsi="宋体" w:eastAsia="宋体"/>
          <w:b w:val="0"/>
          <w:sz w:val="22"/>
        </w:rPr>
        <w:t>（二年级）  cuò  →  错误</w:t>
      </w:r>
    </w:p>
    <w:p w14:paraId="6934C06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诚</w:t>
      </w:r>
      <w:r>
        <w:rPr>
          <w:rFonts w:ascii="宋体" w:hAnsi="宋体" w:eastAsia="宋体"/>
          <w:b w:val="0"/>
          <w:sz w:val="22"/>
        </w:rPr>
        <w:t>（二年级）  chéng  →  诚实</w:t>
      </w:r>
    </w:p>
    <w:p w14:paraId="42DD69E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实</w:t>
      </w:r>
      <w:r>
        <w:rPr>
          <w:rFonts w:ascii="宋体" w:hAnsi="宋体" w:eastAsia="宋体"/>
          <w:b w:val="0"/>
          <w:sz w:val="22"/>
        </w:rPr>
        <w:t>（二年级）  shí  →  诚实</w:t>
      </w:r>
    </w:p>
    <w:p w14:paraId="311FAAE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喜</w:t>
      </w:r>
      <w:r>
        <w:rPr>
          <w:rFonts w:ascii="宋体" w:hAnsi="宋体" w:eastAsia="宋体"/>
          <w:b w:val="0"/>
          <w:sz w:val="22"/>
        </w:rPr>
        <w:t xml:space="preserve">  xǐ  →  喜欢</w:t>
      </w:r>
    </w:p>
    <w:p w14:paraId="264D429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怒</w:t>
      </w:r>
      <w:r>
        <w:rPr>
          <w:rFonts w:ascii="宋体" w:hAnsi="宋体" w:eastAsia="宋体"/>
          <w:b w:val="0"/>
          <w:sz w:val="22"/>
        </w:rPr>
        <w:t xml:space="preserve">  nù  →  发怒</w:t>
      </w:r>
    </w:p>
    <w:p w14:paraId="05BDCBF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4B2F567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填空：小（  ）在（  ）上飞</w:t>
      </w:r>
    </w:p>
    <w:p w14:paraId="733C24E2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3525AB5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DEE6CB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【选择】「错」的正确拼音：jiā / zài / cuò</w:t>
      </w:r>
    </w:p>
    <w:p w14:paraId="0F57E610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【填空】（  ）欢</w:t>
      </w:r>
    </w:p>
    <w:p w14:paraId="279CFE0E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21F632FB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54 天（第 8 周）</w:t>
      </w:r>
    </w:p>
    <w:p w14:paraId="58A8775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2D688B3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「勇」的正确拼音是？  yún / huò / yǒng</w:t>
      </w:r>
    </w:p>
    <w:p w14:paraId="296F525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「敢」的正确拼音是？  dāo / yé / gǎn</w:t>
      </w:r>
    </w:p>
    <w:p w14:paraId="6114612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「强」的正确拼音是？  bǐ / qiáng / yī</w:t>
      </w:r>
    </w:p>
    <w:p w14:paraId="5EF9715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506D31F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勇</w:t>
      </w:r>
      <w:r>
        <w:rPr>
          <w:rFonts w:ascii="宋体" w:hAnsi="宋体" w:eastAsia="宋体"/>
          <w:b w:val="0"/>
          <w:sz w:val="22"/>
        </w:rPr>
        <w:t>（二年级）  yǒng  →  勇敢</w:t>
      </w:r>
    </w:p>
    <w:p w14:paraId="26AABFD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敢</w:t>
      </w:r>
      <w:r>
        <w:rPr>
          <w:rFonts w:ascii="宋体" w:hAnsi="宋体" w:eastAsia="宋体"/>
          <w:b w:val="0"/>
          <w:sz w:val="22"/>
        </w:rPr>
        <w:t>（二年级）  gǎn  →  勇敢</w:t>
      </w:r>
    </w:p>
    <w:p w14:paraId="3039672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强</w:t>
      </w:r>
      <w:r>
        <w:rPr>
          <w:rFonts w:ascii="宋体" w:hAnsi="宋体" w:eastAsia="宋体"/>
          <w:b w:val="0"/>
          <w:sz w:val="22"/>
        </w:rPr>
        <w:t>（二年级）  qiáng  →  强大</w:t>
      </w:r>
    </w:p>
    <w:p w14:paraId="63BCF6C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国</w:t>
      </w:r>
      <w:r>
        <w:rPr>
          <w:rFonts w:ascii="宋体" w:hAnsi="宋体" w:eastAsia="宋体"/>
          <w:b w:val="0"/>
          <w:sz w:val="22"/>
        </w:rPr>
        <w:t xml:space="preserve">  guó  →  国家</w:t>
      </w:r>
    </w:p>
    <w:p w14:paraId="08FCDD2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民</w:t>
      </w:r>
      <w:r>
        <w:rPr>
          <w:rFonts w:ascii="宋体" w:hAnsi="宋体" w:eastAsia="宋体"/>
          <w:b w:val="0"/>
          <w:sz w:val="22"/>
        </w:rPr>
        <w:t xml:space="preserve">  mín  →  人民</w:t>
      </w:r>
    </w:p>
    <w:p w14:paraId="21F732F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9619D6E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选择：「查字典」的「查」是什么意思</w:t>
      </w:r>
    </w:p>
    <w:p w14:paraId="7DEB7246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3992ECB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4E472B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【选择】「勇」的正确拼音：zhàn / zhòng / yǒng</w:t>
      </w:r>
    </w:p>
    <w:p w14:paraId="746F2EC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【填空】（  ）家</w:t>
      </w:r>
    </w:p>
    <w:p w14:paraId="2CEB696D">
      <w:r>
        <w:br w:type="page"/>
      </w:r>
    </w:p>
    <w:p w14:paraId="36A4B7B0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55 天（第 8 周）</w:t>
      </w:r>
    </w:p>
    <w:p w14:paraId="22F6C97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7A8C0D5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「弱」的正确拼音是？  suì / wǔ / ruò</w:t>
      </w:r>
    </w:p>
    <w:p w14:paraId="5874A1B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「善」的正确拼音是？  lèi / dú / shàn</w:t>
      </w:r>
    </w:p>
    <w:p w14:paraId="553A59A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「良」的正确拼音是？  liáng / fēn / rè</w:t>
      </w:r>
    </w:p>
    <w:p w14:paraId="7F075A0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534DCFC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弱</w:t>
      </w:r>
      <w:r>
        <w:rPr>
          <w:rFonts w:ascii="宋体" w:hAnsi="宋体" w:eastAsia="宋体"/>
          <w:b w:val="0"/>
          <w:sz w:val="22"/>
        </w:rPr>
        <w:t>（二年级）  ruò  →  弱小</w:t>
      </w:r>
    </w:p>
    <w:p w14:paraId="5621CFB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善</w:t>
      </w:r>
      <w:r>
        <w:rPr>
          <w:rFonts w:ascii="宋体" w:hAnsi="宋体" w:eastAsia="宋体"/>
          <w:b w:val="0"/>
          <w:sz w:val="22"/>
        </w:rPr>
        <w:t>（二年级）  shàn  →  善良</w:t>
      </w:r>
    </w:p>
    <w:p w14:paraId="33040A4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良</w:t>
      </w:r>
      <w:r>
        <w:rPr>
          <w:rFonts w:ascii="宋体" w:hAnsi="宋体" w:eastAsia="宋体"/>
          <w:b w:val="0"/>
          <w:sz w:val="22"/>
        </w:rPr>
        <w:t>（二年级）  liáng  →  善良</w:t>
      </w:r>
    </w:p>
    <w:p w14:paraId="0B1304C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体</w:t>
      </w:r>
      <w:r>
        <w:rPr>
          <w:rFonts w:ascii="宋体" w:hAnsi="宋体" w:eastAsia="宋体"/>
          <w:b w:val="0"/>
          <w:sz w:val="22"/>
        </w:rPr>
        <w:t xml:space="preserve">  tǐ  →  身体</w:t>
      </w:r>
    </w:p>
    <w:p w14:paraId="46ACB3E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身</w:t>
      </w:r>
      <w:r>
        <w:rPr>
          <w:rFonts w:ascii="宋体" w:hAnsi="宋体" w:eastAsia="宋体"/>
          <w:b w:val="0"/>
          <w:sz w:val="22"/>
        </w:rPr>
        <w:t xml:space="preserve">  shēn  →  身体</w:t>
      </w:r>
    </w:p>
    <w:p w14:paraId="68C64FB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E4A69FD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写一写：用「勤劳」造句</w:t>
      </w:r>
    </w:p>
    <w:p w14:paraId="08775B58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写一写</w:t>
      </w:r>
    </w:p>
    <w:p w14:paraId="3B31F52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19373C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【选择】「弱」的正确拼音：fāng / ruò / yā</w:t>
      </w:r>
    </w:p>
    <w:p w14:paraId="5C69E2E7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【填空】身（  ）</w:t>
      </w:r>
    </w:p>
    <w:p w14:paraId="732179C1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574A87BA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56 天（第 8 周）</w:t>
      </w:r>
      <w:bookmarkStart w:id="0" w:name="_GoBack"/>
      <w:bookmarkEnd w:id="0"/>
    </w:p>
    <w:p w14:paraId="69D56ED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0A36A71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「美」的正确拼音是？  gān / měi / bāng</w:t>
      </w:r>
    </w:p>
    <w:p w14:paraId="3E646C5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「丑」的正确拼音是？  chǒu / dà / suì</w:t>
      </w:r>
    </w:p>
    <w:p w14:paraId="25B9CEB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「真」的正确拼音是？  wǔ / miǎo / zhēn</w:t>
      </w:r>
    </w:p>
    <w:p w14:paraId="1EC52A6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二年级预习为主</w:t>
      </w:r>
    </w:p>
    <w:p w14:paraId="14C024D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美</w:t>
      </w:r>
      <w:r>
        <w:rPr>
          <w:rFonts w:ascii="宋体" w:hAnsi="宋体" w:eastAsia="宋体"/>
          <w:b w:val="0"/>
          <w:sz w:val="22"/>
        </w:rPr>
        <w:t>（二年级）  měi  →  美丽</w:t>
      </w:r>
    </w:p>
    <w:p w14:paraId="0170677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丑</w:t>
      </w:r>
      <w:r>
        <w:rPr>
          <w:rFonts w:ascii="宋体" w:hAnsi="宋体" w:eastAsia="宋体"/>
          <w:b w:val="0"/>
          <w:sz w:val="22"/>
        </w:rPr>
        <w:t>（二年级）  chǒu  →  丑陋</w:t>
      </w:r>
    </w:p>
    <w:p w14:paraId="700119B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真</w:t>
      </w:r>
      <w:r>
        <w:rPr>
          <w:rFonts w:ascii="宋体" w:hAnsi="宋体" w:eastAsia="宋体"/>
          <w:b w:val="0"/>
          <w:sz w:val="22"/>
        </w:rPr>
        <w:t>（二年级）  zhēn  →  真实</w:t>
      </w:r>
    </w:p>
    <w:p w14:paraId="0AA76C4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音</w:t>
      </w:r>
      <w:r>
        <w:rPr>
          <w:rFonts w:ascii="宋体" w:hAnsi="宋体" w:eastAsia="宋体"/>
          <w:b w:val="0"/>
          <w:sz w:val="22"/>
        </w:rPr>
        <w:t xml:space="preserve">  yīn  →  声音</w:t>
      </w:r>
    </w:p>
    <w:p w14:paraId="7BAD17A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色</w:t>
      </w:r>
      <w:r>
        <w:rPr>
          <w:rFonts w:ascii="宋体" w:hAnsi="宋体" w:eastAsia="宋体"/>
          <w:b w:val="0"/>
          <w:sz w:val="22"/>
        </w:rPr>
        <w:t xml:space="preserve">  sè  →  颜色</w:t>
      </w:r>
    </w:p>
    <w:p w14:paraId="738970D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863321A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判断：「懒惰」是不爱劳动</w:t>
      </w:r>
    </w:p>
    <w:p w14:paraId="62073C9F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 w14:paraId="17A1582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460721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【选择】「美」的正确拼音：měi / chá / zì</w:t>
      </w:r>
    </w:p>
    <w:p w14:paraId="009CDBD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【填空】声（  ）</w:t>
      </w:r>
    </w:p>
    <w:sectPr>
      <w:pgSz w:w="11906" w:h="16838"/>
      <w:pgMar w:top="567" w:right="850" w:bottom="567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457740"/>
    <w:rsid w:val="424961B9"/>
    <w:rsid w:val="68E02B24"/>
    <w:rsid w:val="7E47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856</Words>
  <Characters>953</Characters>
  <Lines>0</Lines>
  <Paragraphs>0</Paragraphs>
  <TotalTime>11</TotalTime>
  <ScaleCrop>false</ScaleCrop>
  <LinksUpToDate>false</LinksUpToDate>
  <CharactersWithSpaces>1180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阿白</cp:lastModifiedBy>
  <dcterms:modified xsi:type="dcterms:W3CDTF">2026-06-28T06:49:48Z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eyJoZGlkIjoiYmVhYTdmODE5YzFmY2UxMDFmMDQ0NjVmYjViZmRiZjUiLCJ1c2VySWQiOiI5OTYzMjYxOTYifQ==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680AE533272E4DC8B54DF7397E4074E3_12</vt:lpwstr>
  </property>
</Properties>
</file>