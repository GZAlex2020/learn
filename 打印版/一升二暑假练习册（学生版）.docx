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8B273"/>
    <w:p w14:paraId="222E7A1D"/>
    <w:p w14:paraId="6289FDE8">
      <w:pPr>
        <w:jc w:val="center"/>
      </w:pPr>
      <w:r>
        <w:rPr>
          <w:rFonts w:ascii="黑体" w:hAnsi="黑体" w:eastAsia="黑体"/>
          <w:b/>
          <w:sz w:val="52"/>
        </w:rPr>
        <w:t>一升二暑假练习册</w:t>
      </w:r>
    </w:p>
    <w:p w14:paraId="728300E7">
      <w:pPr>
        <w:jc w:val="center"/>
      </w:pPr>
      <w:r>
        <w:rPr>
          <w:rFonts w:ascii="宋体" w:hAnsi="宋体" w:eastAsia="宋体"/>
          <w:b w:val="0"/>
          <w:sz w:val="28"/>
        </w:rPr>
        <w:t>（学生版 · 不含答案，可直接打印做题）</w:t>
      </w:r>
    </w:p>
    <w:p w14:paraId="5CACABF1">
      <w:pPr>
        <w:jc w:val="center"/>
      </w:pPr>
      <w:r>
        <w:rPr>
          <w:rFonts w:ascii="宋体" w:hAnsi="宋体" w:eastAsia="宋体"/>
          <w:b w:val="0"/>
          <w:color w:val="505050"/>
          <w:sz w:val="24"/>
        </w:rPr>
        <w:t>一升二暑假复习 · 语文 + 数学</w:t>
      </w:r>
    </w:p>
    <w:p w14:paraId="4CF999B3">
      <w:pPr>
        <w:jc w:val="center"/>
        <w:rPr>
          <w:rFonts w:ascii="黑体" w:hAnsi="黑体" w:eastAsia="黑体"/>
          <w:b/>
          <w:sz w:val="36"/>
        </w:rPr>
      </w:pPr>
    </w:p>
    <w:p w14:paraId="39C59426">
      <w:pPr>
        <w:jc w:val="center"/>
      </w:pPr>
      <w:r>
        <w:rPr>
          <w:rFonts w:hint="eastAsia" w:ascii="黑体" w:hAnsi="黑体" w:eastAsia="黑体"/>
          <w:b/>
          <w:sz w:val="36"/>
          <w:lang w:val="en-US" w:eastAsia="zh-CN"/>
        </w:rPr>
        <w:t xml:space="preserve"> </w:t>
      </w:r>
      <w:r>
        <w:rPr>
          <w:rFonts w:ascii="黑体" w:hAnsi="黑体" w:eastAsia="黑体"/>
          <w:b/>
          <w:sz w:val="36"/>
        </w:rPr>
        <w:t>使用说明</w:t>
      </w:r>
    </w:p>
    <w:p w14:paraId="55968E6F">
      <w:pPr>
        <w:spacing w:after="60" w:line="300" w:lineRule="auto"/>
        <w:ind w:left="720" w:leftChars="0" w:firstLine="720" w:firstLineChars="0"/>
        <w:jc w:val="left"/>
      </w:pPr>
      <w:r>
        <w:rPr>
          <w:rFonts w:ascii="宋体" w:hAnsi="宋体" w:eastAsia="宋体"/>
          <w:b w:val="0"/>
          <w:sz w:val="22"/>
        </w:rPr>
        <w:t>• 本册包含语文、数学全部闯关练习与 56 天每日一练，建议按周次顺序使用。</w:t>
      </w:r>
    </w:p>
    <w:p w14:paraId="1F0F7316">
      <w:pPr>
        <w:spacing w:after="60" w:line="300" w:lineRule="auto"/>
        <w:ind w:left="720" w:leftChars="0" w:firstLine="720" w:firstLineChars="0"/>
        <w:jc w:val="left"/>
      </w:pPr>
      <w:r>
        <w:rPr>
          <w:rFonts w:ascii="宋体" w:hAnsi="宋体" w:eastAsia="宋体"/>
          <w:b w:val="0"/>
          <w:sz w:val="22"/>
        </w:rPr>
        <w:t>• 每日一练按「第 X 天」换页，方便按天打印；闯关练习连续排版以节省纸张。</w:t>
      </w:r>
    </w:p>
    <w:p w14:paraId="23B1798B">
      <w:pPr>
        <w:spacing w:after="60" w:line="300" w:lineRule="auto"/>
        <w:ind w:left="720" w:leftChars="0" w:firstLine="720" w:firstLineChars="0"/>
        <w:jc w:val="left"/>
      </w:pPr>
      <w:r>
        <w:rPr>
          <w:rFonts w:ascii="宋体" w:hAnsi="宋体" w:eastAsia="宋体"/>
          <w:b w:val="0"/>
          <w:sz w:val="22"/>
        </w:rPr>
        <w:t>• 读题类练习请先让孩子大声读出题目要求，再动笔或口答。</w:t>
      </w:r>
    </w:p>
    <w:p w14:paraId="37C36BA1">
      <w:pPr>
        <w:spacing w:after="60" w:line="300" w:lineRule="auto"/>
        <w:ind w:left="720" w:leftChars="0" w:firstLine="720" w:firstLineChars="0"/>
        <w:jc w:val="left"/>
      </w:pPr>
      <w:r>
        <w:rPr>
          <w:rFonts w:ascii="宋体" w:hAnsi="宋体" w:eastAsia="宋体"/>
          <w:b w:val="0"/>
          <w:sz w:val="22"/>
        </w:rPr>
        <w:t>• 本版不含答案，请用《含答案》版核对或现场批改。</w:t>
      </w:r>
    </w:p>
    <w:p w14:paraId="7DFECCB3">
      <w:r>
        <w:br w:type="page"/>
      </w:r>
    </w:p>
    <w:p w14:paraId="4C4D57A5">
      <w:pPr>
        <w:pStyle w:val="3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第一部分  语文练习</w:t>
      </w:r>
    </w:p>
    <w:p w14:paraId="3F52CDE7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01  拼音闯关（第1～4周）</w:t>
      </w:r>
    </w:p>
    <w:p w14:paraId="327D2E8D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拼音闯关练习（第 1～4 周）</w:t>
      </w:r>
    </w:p>
    <w:p w14:paraId="1F659A46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每周 4 份练习，每份 10 题。先做题，再对答案。</w:t>
      </w:r>
    </w:p>
    <w:p w14:paraId="7D1C16FC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周：声母认读</w:t>
      </w:r>
    </w:p>
    <w:p w14:paraId="606293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看字选声母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109"/>
        <w:gridCol w:w="2551"/>
        <w:gridCol w:w="2551"/>
      </w:tblGrid>
      <w:tr w14:paraId="4052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6374D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109" w:type="dxa"/>
          </w:tcPr>
          <w:p w14:paraId="51E23D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63336D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选正确声母</w:t>
            </w:r>
          </w:p>
        </w:tc>
        <w:tc>
          <w:tcPr>
            <w:tcW w:w="2551" w:type="dxa"/>
          </w:tcPr>
          <w:p w14:paraId="1E1FE6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6877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898EB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109" w:type="dxa"/>
          </w:tcPr>
          <w:p w14:paraId="2866EE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  <w:tc>
          <w:tcPr>
            <w:tcW w:w="2551" w:type="dxa"/>
          </w:tcPr>
          <w:p w14:paraId="75B2C2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/ p / d</w:t>
            </w:r>
          </w:p>
        </w:tc>
        <w:tc>
          <w:tcPr>
            <w:tcW w:w="2551" w:type="dxa"/>
          </w:tcPr>
          <w:p w14:paraId="030BEA78">
            <w:pPr>
              <w:spacing w:after="0" w:line="240" w:lineRule="auto"/>
            </w:pPr>
          </w:p>
        </w:tc>
      </w:tr>
      <w:tr w14:paraId="32F2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192AB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109" w:type="dxa"/>
          </w:tcPr>
          <w:p w14:paraId="7C1D22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w="2551" w:type="dxa"/>
          </w:tcPr>
          <w:p w14:paraId="1F7E35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 / n / f</w:t>
            </w:r>
          </w:p>
        </w:tc>
        <w:tc>
          <w:tcPr>
            <w:tcW w:w="2551" w:type="dxa"/>
          </w:tcPr>
          <w:p w14:paraId="1392EAD9">
            <w:pPr>
              <w:spacing w:after="0" w:line="240" w:lineRule="auto"/>
            </w:pPr>
          </w:p>
        </w:tc>
      </w:tr>
      <w:tr w14:paraId="2FE7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500CA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109" w:type="dxa"/>
          </w:tcPr>
          <w:p w14:paraId="73FAC1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w="2551" w:type="dxa"/>
          </w:tcPr>
          <w:p w14:paraId="390787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 / t / b</w:t>
            </w:r>
          </w:p>
        </w:tc>
        <w:tc>
          <w:tcPr>
            <w:tcW w:w="2551" w:type="dxa"/>
          </w:tcPr>
          <w:p w14:paraId="3D11164B">
            <w:pPr>
              <w:spacing w:after="0" w:line="240" w:lineRule="auto"/>
            </w:pPr>
          </w:p>
        </w:tc>
      </w:tr>
      <w:tr w14:paraId="3ED7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9C0A6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109" w:type="dxa"/>
          </w:tcPr>
          <w:p w14:paraId="1EE256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他</w:t>
            </w:r>
          </w:p>
        </w:tc>
        <w:tc>
          <w:tcPr>
            <w:tcW w:w="2551" w:type="dxa"/>
          </w:tcPr>
          <w:p w14:paraId="61779D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 / d / n</w:t>
            </w:r>
          </w:p>
        </w:tc>
        <w:tc>
          <w:tcPr>
            <w:tcW w:w="2551" w:type="dxa"/>
          </w:tcPr>
          <w:p w14:paraId="574D22DC">
            <w:pPr>
              <w:spacing w:after="0" w:line="240" w:lineRule="auto"/>
            </w:pPr>
          </w:p>
        </w:tc>
      </w:tr>
      <w:tr w14:paraId="22FC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27A4A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109" w:type="dxa"/>
          </w:tcPr>
          <w:p w14:paraId="63B823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哥</w:t>
            </w:r>
          </w:p>
        </w:tc>
        <w:tc>
          <w:tcPr>
            <w:tcW w:w="2551" w:type="dxa"/>
          </w:tcPr>
          <w:p w14:paraId="1721D2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 / k / h</w:t>
            </w:r>
          </w:p>
        </w:tc>
        <w:tc>
          <w:tcPr>
            <w:tcW w:w="2551" w:type="dxa"/>
          </w:tcPr>
          <w:p w14:paraId="66F94B21">
            <w:pPr>
              <w:spacing w:after="0" w:line="240" w:lineRule="auto"/>
            </w:pPr>
          </w:p>
        </w:tc>
      </w:tr>
      <w:tr w14:paraId="7C224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AE9B7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109" w:type="dxa"/>
          </w:tcPr>
          <w:p w14:paraId="256C49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科</w:t>
            </w:r>
          </w:p>
        </w:tc>
        <w:tc>
          <w:tcPr>
            <w:tcW w:w="2551" w:type="dxa"/>
          </w:tcPr>
          <w:p w14:paraId="11437E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k / g / h</w:t>
            </w:r>
          </w:p>
        </w:tc>
        <w:tc>
          <w:tcPr>
            <w:tcW w:w="2551" w:type="dxa"/>
          </w:tcPr>
          <w:p w14:paraId="4C28F336">
            <w:pPr>
              <w:spacing w:after="0" w:line="240" w:lineRule="auto"/>
            </w:pPr>
          </w:p>
        </w:tc>
      </w:tr>
      <w:tr w14:paraId="016D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56AA6C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109" w:type="dxa"/>
          </w:tcPr>
          <w:p w14:paraId="27A59F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鸡</w:t>
            </w:r>
          </w:p>
        </w:tc>
        <w:tc>
          <w:tcPr>
            <w:tcW w:w="2551" w:type="dxa"/>
          </w:tcPr>
          <w:p w14:paraId="198360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j / q / x</w:t>
            </w:r>
          </w:p>
        </w:tc>
        <w:tc>
          <w:tcPr>
            <w:tcW w:w="2551" w:type="dxa"/>
          </w:tcPr>
          <w:p w14:paraId="571ADFDE">
            <w:pPr>
              <w:spacing w:after="0" w:line="240" w:lineRule="auto"/>
            </w:pPr>
          </w:p>
        </w:tc>
      </w:tr>
      <w:tr w14:paraId="12067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2B315E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109" w:type="dxa"/>
          </w:tcPr>
          <w:p w14:paraId="391059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七</w:t>
            </w:r>
          </w:p>
        </w:tc>
        <w:tc>
          <w:tcPr>
            <w:tcW w:w="2551" w:type="dxa"/>
          </w:tcPr>
          <w:p w14:paraId="0BBEC3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q / j / x</w:t>
            </w:r>
          </w:p>
        </w:tc>
        <w:tc>
          <w:tcPr>
            <w:tcW w:w="2551" w:type="dxa"/>
          </w:tcPr>
          <w:p w14:paraId="7D3FD22E">
            <w:pPr>
              <w:spacing w:after="0" w:line="240" w:lineRule="auto"/>
            </w:pPr>
          </w:p>
        </w:tc>
      </w:tr>
      <w:tr w14:paraId="4526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565AE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109" w:type="dxa"/>
          </w:tcPr>
          <w:p w14:paraId="225688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知</w:t>
            </w:r>
          </w:p>
        </w:tc>
        <w:tc>
          <w:tcPr>
            <w:tcW w:w="2551" w:type="dxa"/>
          </w:tcPr>
          <w:p w14:paraId="0F5E29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 / z / ch</w:t>
            </w:r>
          </w:p>
        </w:tc>
        <w:tc>
          <w:tcPr>
            <w:tcW w:w="2551" w:type="dxa"/>
          </w:tcPr>
          <w:p w14:paraId="0EC103D5">
            <w:pPr>
              <w:spacing w:after="0" w:line="240" w:lineRule="auto"/>
            </w:pPr>
          </w:p>
        </w:tc>
      </w:tr>
      <w:tr w14:paraId="18AB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7E7A62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109" w:type="dxa"/>
          </w:tcPr>
          <w:p w14:paraId="4FDCB4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551" w:type="dxa"/>
          </w:tcPr>
          <w:p w14:paraId="508D73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 / zh / c</w:t>
            </w:r>
          </w:p>
        </w:tc>
        <w:tc>
          <w:tcPr>
            <w:tcW w:w="2551" w:type="dxa"/>
          </w:tcPr>
          <w:p w14:paraId="4362DEA7">
            <w:pPr>
              <w:spacing w:after="0" w:line="240" w:lineRule="auto"/>
            </w:pPr>
          </w:p>
        </w:tc>
      </w:tr>
    </w:tbl>
    <w:p w14:paraId="05C0F12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看拼音选字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4130"/>
        <w:gridCol w:w="2551"/>
        <w:gridCol w:w="2551"/>
      </w:tblGrid>
      <w:tr w14:paraId="485B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64A43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130" w:type="dxa"/>
          </w:tcPr>
          <w:p w14:paraId="283734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2551" w:type="dxa"/>
          </w:tcPr>
          <w:p w14:paraId="20D43A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选正确汉字</w:t>
            </w:r>
          </w:p>
        </w:tc>
        <w:tc>
          <w:tcPr>
            <w:tcW w:w="2551" w:type="dxa"/>
          </w:tcPr>
          <w:p w14:paraId="49BBC4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4429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FFC00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130" w:type="dxa"/>
          </w:tcPr>
          <w:p w14:paraId="56B808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mā</w:t>
            </w:r>
          </w:p>
        </w:tc>
        <w:tc>
          <w:tcPr>
            <w:tcW w:w="2551" w:type="dxa"/>
          </w:tcPr>
          <w:p w14:paraId="537E38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 / 马 / 吗</w:t>
            </w:r>
          </w:p>
        </w:tc>
        <w:tc>
          <w:tcPr>
            <w:tcW w:w="2551" w:type="dxa"/>
          </w:tcPr>
          <w:p w14:paraId="0D8AC155">
            <w:pPr>
              <w:spacing w:after="0" w:line="240" w:lineRule="auto"/>
            </w:pPr>
          </w:p>
        </w:tc>
      </w:tr>
      <w:tr w14:paraId="1909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1EFD91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130" w:type="dxa"/>
          </w:tcPr>
          <w:p w14:paraId="755954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bà</w:t>
            </w:r>
          </w:p>
        </w:tc>
        <w:tc>
          <w:tcPr>
            <w:tcW w:w="2551" w:type="dxa"/>
          </w:tcPr>
          <w:p w14:paraId="338F3A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爸 / 把 / 吧</w:t>
            </w:r>
          </w:p>
        </w:tc>
        <w:tc>
          <w:tcPr>
            <w:tcW w:w="2551" w:type="dxa"/>
          </w:tcPr>
          <w:p w14:paraId="6B92C252">
            <w:pPr>
              <w:spacing w:after="0" w:line="240" w:lineRule="auto"/>
            </w:pPr>
          </w:p>
        </w:tc>
      </w:tr>
      <w:tr w14:paraId="29E48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DDE13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130" w:type="dxa"/>
          </w:tcPr>
          <w:p w14:paraId="35F4ED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  <w:tc>
          <w:tcPr>
            <w:tcW w:w="2551" w:type="dxa"/>
          </w:tcPr>
          <w:p w14:paraId="676B2F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 / 打 / 达</w:t>
            </w:r>
          </w:p>
        </w:tc>
        <w:tc>
          <w:tcPr>
            <w:tcW w:w="2551" w:type="dxa"/>
          </w:tcPr>
          <w:p w14:paraId="2A15ACD8">
            <w:pPr>
              <w:spacing w:after="0" w:line="240" w:lineRule="auto"/>
            </w:pPr>
          </w:p>
        </w:tc>
      </w:tr>
      <w:tr w14:paraId="46524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483C7F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130" w:type="dxa"/>
          </w:tcPr>
          <w:p w14:paraId="472562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tā</w:t>
            </w:r>
          </w:p>
        </w:tc>
        <w:tc>
          <w:tcPr>
            <w:tcW w:w="2551" w:type="dxa"/>
          </w:tcPr>
          <w:p w14:paraId="059ECF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他 / 她 / 它</w:t>
            </w:r>
          </w:p>
        </w:tc>
        <w:tc>
          <w:tcPr>
            <w:tcW w:w="2551" w:type="dxa"/>
          </w:tcPr>
          <w:p w14:paraId="52F3AC3B">
            <w:pPr>
              <w:spacing w:after="0" w:line="240" w:lineRule="auto"/>
            </w:pPr>
          </w:p>
        </w:tc>
      </w:tr>
      <w:tr w14:paraId="7FC40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3AEEA9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130" w:type="dxa"/>
          </w:tcPr>
          <w:p w14:paraId="20134C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nǐ</w:t>
            </w:r>
          </w:p>
        </w:tc>
        <w:tc>
          <w:tcPr>
            <w:tcW w:w="2551" w:type="dxa"/>
          </w:tcPr>
          <w:p w14:paraId="2F63C5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 / 泥 / 呢</w:t>
            </w:r>
          </w:p>
        </w:tc>
        <w:tc>
          <w:tcPr>
            <w:tcW w:w="2551" w:type="dxa"/>
          </w:tcPr>
          <w:p w14:paraId="51982518">
            <w:pPr>
              <w:spacing w:after="0" w:line="240" w:lineRule="auto"/>
            </w:pPr>
          </w:p>
        </w:tc>
      </w:tr>
      <w:tr w14:paraId="3A93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644D5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130" w:type="dxa"/>
          </w:tcPr>
          <w:p w14:paraId="696045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hǎo</w:t>
            </w:r>
          </w:p>
        </w:tc>
        <w:tc>
          <w:tcPr>
            <w:tcW w:w="2551" w:type="dxa"/>
          </w:tcPr>
          <w:p w14:paraId="57ABE9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好 / 号 / 豪</w:t>
            </w:r>
          </w:p>
        </w:tc>
        <w:tc>
          <w:tcPr>
            <w:tcW w:w="2551" w:type="dxa"/>
          </w:tcPr>
          <w:p w14:paraId="144A7C79">
            <w:pPr>
              <w:spacing w:after="0" w:line="240" w:lineRule="auto"/>
            </w:pPr>
          </w:p>
        </w:tc>
      </w:tr>
      <w:tr w14:paraId="565F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5B78F6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130" w:type="dxa"/>
          </w:tcPr>
          <w:p w14:paraId="211B09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shí</w:t>
            </w:r>
          </w:p>
        </w:tc>
        <w:tc>
          <w:tcPr>
            <w:tcW w:w="2551" w:type="dxa"/>
          </w:tcPr>
          <w:p w14:paraId="53F533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十 / 石 / 时</w:t>
            </w:r>
          </w:p>
        </w:tc>
        <w:tc>
          <w:tcPr>
            <w:tcW w:w="2551" w:type="dxa"/>
          </w:tcPr>
          <w:p w14:paraId="77EDAF2D">
            <w:pPr>
              <w:spacing w:after="0" w:line="240" w:lineRule="auto"/>
            </w:pPr>
          </w:p>
        </w:tc>
      </w:tr>
      <w:tr w14:paraId="321A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335534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130" w:type="dxa"/>
          </w:tcPr>
          <w:p w14:paraId="3A9AE8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w="2551" w:type="dxa"/>
          </w:tcPr>
          <w:p w14:paraId="0F3200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w="2551" w:type="dxa"/>
          </w:tcPr>
          <w:p w14:paraId="0D951E97">
            <w:pPr>
              <w:spacing w:after="0" w:line="240" w:lineRule="auto"/>
            </w:pPr>
          </w:p>
        </w:tc>
      </w:tr>
      <w:tr w14:paraId="31C97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307F4D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130" w:type="dxa"/>
          </w:tcPr>
          <w:p w14:paraId="3F0A38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zǐ</w:t>
            </w:r>
          </w:p>
        </w:tc>
        <w:tc>
          <w:tcPr>
            <w:tcW w:w="2551" w:type="dxa"/>
          </w:tcPr>
          <w:p w14:paraId="6FD952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子 / 字 / 自</w:t>
            </w:r>
          </w:p>
        </w:tc>
        <w:tc>
          <w:tcPr>
            <w:tcW w:w="2551" w:type="dxa"/>
          </w:tcPr>
          <w:p w14:paraId="51F84377">
            <w:pPr>
              <w:spacing w:after="0" w:line="240" w:lineRule="auto"/>
            </w:pPr>
          </w:p>
        </w:tc>
      </w:tr>
      <w:tr w14:paraId="41BE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dxa"/>
          </w:tcPr>
          <w:p w14:paraId="621B4A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130" w:type="dxa"/>
          </w:tcPr>
          <w:p w14:paraId="444B42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sì</w:t>
            </w:r>
          </w:p>
        </w:tc>
        <w:tc>
          <w:tcPr>
            <w:tcW w:w="2551" w:type="dxa"/>
          </w:tcPr>
          <w:p w14:paraId="20DEB8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四 / 思 / 寺</w:t>
            </w:r>
          </w:p>
        </w:tc>
        <w:tc>
          <w:tcPr>
            <w:tcW w:w="2551" w:type="dxa"/>
          </w:tcPr>
          <w:p w14:paraId="104F2FAB">
            <w:pPr>
              <w:spacing w:after="0" w:line="240" w:lineRule="auto"/>
            </w:pPr>
          </w:p>
        </w:tc>
      </w:tr>
    </w:tbl>
    <w:p w14:paraId="1D34C16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声母辨析（易混）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6665"/>
        <w:gridCol w:w="2558"/>
      </w:tblGrid>
      <w:tr w14:paraId="18BD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346E05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6665" w:type="dxa"/>
          </w:tcPr>
          <w:p w14:paraId="2F7680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558" w:type="dxa"/>
          </w:tcPr>
          <w:p w14:paraId="7780FF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1A04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120C12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6665" w:type="dxa"/>
          </w:tcPr>
          <w:p w14:paraId="7E6DC8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bà（爸）和 pà（怕），开头声母分别是？</w:t>
            </w:r>
          </w:p>
        </w:tc>
        <w:tc>
          <w:tcPr>
            <w:tcW w:w="2558" w:type="dxa"/>
          </w:tcPr>
          <w:p w14:paraId="50180905">
            <w:pPr>
              <w:spacing w:after="0" w:line="240" w:lineRule="auto"/>
            </w:pPr>
          </w:p>
        </w:tc>
      </w:tr>
      <w:tr w14:paraId="1BBA1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614A8C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6665" w:type="dxa"/>
          </w:tcPr>
          <w:p w14:paraId="4EE25B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dà（大）和 tā（他），开头声母分别是？</w:t>
            </w:r>
          </w:p>
        </w:tc>
        <w:tc>
          <w:tcPr>
            <w:tcW w:w="2558" w:type="dxa"/>
          </w:tcPr>
          <w:p w14:paraId="3B479770">
            <w:pPr>
              <w:spacing w:after="0" w:line="240" w:lineRule="auto"/>
            </w:pPr>
          </w:p>
        </w:tc>
      </w:tr>
      <w:tr w14:paraId="22F0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391BBE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6665" w:type="dxa"/>
          </w:tcPr>
          <w:p w14:paraId="644111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nǐ（你）和 lǐ（里），开头声母分别是？</w:t>
            </w:r>
          </w:p>
        </w:tc>
        <w:tc>
          <w:tcPr>
            <w:tcW w:w="2558" w:type="dxa"/>
          </w:tcPr>
          <w:p w14:paraId="33E22436">
            <w:pPr>
              <w:spacing w:after="0" w:line="240" w:lineRule="auto"/>
            </w:pPr>
          </w:p>
        </w:tc>
      </w:tr>
      <w:tr w14:paraId="054C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260F6E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6665" w:type="dxa"/>
          </w:tcPr>
          <w:p w14:paraId="00B715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zì（字）和 zhī（知），开头声母分别是？</w:t>
            </w:r>
          </w:p>
        </w:tc>
        <w:tc>
          <w:tcPr>
            <w:tcW w:w="2558" w:type="dxa"/>
          </w:tcPr>
          <w:p w14:paraId="6260CB39">
            <w:pPr>
              <w:spacing w:after="0" w:line="240" w:lineRule="auto"/>
            </w:pPr>
          </w:p>
        </w:tc>
      </w:tr>
      <w:tr w14:paraId="7552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073D98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6665" w:type="dxa"/>
          </w:tcPr>
          <w:p w14:paraId="056A78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cì（次）和 chī（吃），开头声母分别是？</w:t>
            </w:r>
          </w:p>
        </w:tc>
        <w:tc>
          <w:tcPr>
            <w:tcW w:w="2558" w:type="dxa"/>
          </w:tcPr>
          <w:p w14:paraId="23066466">
            <w:pPr>
              <w:spacing w:after="0" w:line="240" w:lineRule="auto"/>
            </w:pPr>
          </w:p>
        </w:tc>
      </w:tr>
      <w:tr w14:paraId="692B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461AE0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6665" w:type="dxa"/>
          </w:tcPr>
          <w:p w14:paraId="37BDCD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sì（四）和 shí（十），开头声母分别是？</w:t>
            </w:r>
          </w:p>
        </w:tc>
        <w:tc>
          <w:tcPr>
            <w:tcW w:w="2558" w:type="dxa"/>
          </w:tcPr>
          <w:p w14:paraId="3E180848">
            <w:pPr>
              <w:spacing w:after="0" w:line="240" w:lineRule="auto"/>
            </w:pPr>
          </w:p>
        </w:tc>
      </w:tr>
      <w:tr w14:paraId="2B05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55EA11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6665" w:type="dxa"/>
          </w:tcPr>
          <w:p w14:paraId="2CDAA0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gē（哥）和 kē（科），开头声母分别是？</w:t>
            </w:r>
          </w:p>
        </w:tc>
        <w:tc>
          <w:tcPr>
            <w:tcW w:w="2558" w:type="dxa"/>
          </w:tcPr>
          <w:p w14:paraId="49C5C95C">
            <w:pPr>
              <w:spacing w:after="0" w:line="240" w:lineRule="auto"/>
            </w:pPr>
          </w:p>
        </w:tc>
      </w:tr>
      <w:tr w14:paraId="6139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18E33B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6665" w:type="dxa"/>
          </w:tcPr>
          <w:p w14:paraId="77B386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jī（鸡）和 qī（七），开头声母分别是？</w:t>
            </w:r>
          </w:p>
        </w:tc>
        <w:tc>
          <w:tcPr>
            <w:tcW w:w="2558" w:type="dxa"/>
          </w:tcPr>
          <w:p w14:paraId="17E47275">
            <w:pPr>
              <w:spacing w:after="0" w:line="240" w:lineRule="auto"/>
            </w:pPr>
          </w:p>
        </w:tc>
      </w:tr>
      <w:tr w14:paraId="7DDF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6D73A0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6665" w:type="dxa"/>
          </w:tcPr>
          <w:p w14:paraId="376494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「飞机」fēi jī 的声母是？</w:t>
            </w:r>
          </w:p>
        </w:tc>
        <w:tc>
          <w:tcPr>
            <w:tcW w:w="2558" w:type="dxa"/>
          </w:tcPr>
          <w:p w14:paraId="38F9A384">
            <w:pPr>
              <w:spacing w:after="0" w:line="240" w:lineRule="auto"/>
            </w:pPr>
          </w:p>
        </w:tc>
      </w:tr>
      <w:tr w14:paraId="0A81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0E3111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6665" w:type="dxa"/>
          </w:tcPr>
          <w:p w14:paraId="39BC88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「妈妈」mā ma 的声母是？</w:t>
            </w:r>
          </w:p>
        </w:tc>
        <w:tc>
          <w:tcPr>
            <w:tcW w:w="2558" w:type="dxa"/>
          </w:tcPr>
          <w:p w14:paraId="1EF42509">
            <w:pPr>
              <w:spacing w:after="0" w:line="240" w:lineRule="auto"/>
            </w:pPr>
          </w:p>
        </w:tc>
      </w:tr>
    </w:tbl>
    <w:p w14:paraId="5718D42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声母综合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221"/>
        <w:gridCol w:w="2433"/>
        <w:gridCol w:w="2557"/>
      </w:tblGrid>
      <w:tr w14:paraId="0442D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B7E30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21" w:type="dxa"/>
          </w:tcPr>
          <w:p w14:paraId="571957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433" w:type="dxa"/>
          </w:tcPr>
          <w:p w14:paraId="709A60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7" w:type="dxa"/>
          </w:tcPr>
          <w:p w14:paraId="0D4206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21CB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634CC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21" w:type="dxa"/>
          </w:tcPr>
          <w:p w14:paraId="4B027B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「学校」xué xiào 的 x 是什么？</w:t>
            </w:r>
          </w:p>
        </w:tc>
        <w:tc>
          <w:tcPr>
            <w:tcW w:w="2433" w:type="dxa"/>
          </w:tcPr>
          <w:p w14:paraId="395FDE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w="2557" w:type="dxa"/>
          </w:tcPr>
          <w:p w14:paraId="4D7CF4C3">
            <w:pPr>
              <w:spacing w:after="0" w:line="240" w:lineRule="auto"/>
            </w:pPr>
          </w:p>
        </w:tc>
      </w:tr>
      <w:tr w14:paraId="4921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4D264B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21" w:type="dxa"/>
          </w:tcPr>
          <w:p w14:paraId="494184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下面哪个是声母？</w:t>
            </w:r>
          </w:p>
        </w:tc>
        <w:tc>
          <w:tcPr>
            <w:tcW w:w="2433" w:type="dxa"/>
          </w:tcPr>
          <w:p w14:paraId="1D196B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/ ma / 妈</w:t>
            </w:r>
          </w:p>
        </w:tc>
        <w:tc>
          <w:tcPr>
            <w:tcW w:w="2557" w:type="dxa"/>
          </w:tcPr>
          <w:p w14:paraId="7E370872">
            <w:pPr>
              <w:spacing w:after="0" w:line="240" w:lineRule="auto"/>
            </w:pPr>
          </w:p>
        </w:tc>
      </w:tr>
      <w:tr w14:paraId="49E8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365E60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21" w:type="dxa"/>
          </w:tcPr>
          <w:p w14:paraId="3BD3C0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声母一共有几个？</w:t>
            </w:r>
          </w:p>
        </w:tc>
        <w:tc>
          <w:tcPr>
            <w:tcW w:w="2433" w:type="dxa"/>
          </w:tcPr>
          <w:p w14:paraId="786D11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21 / 23 / 25</w:t>
            </w:r>
          </w:p>
        </w:tc>
        <w:tc>
          <w:tcPr>
            <w:tcW w:w="2557" w:type="dxa"/>
          </w:tcPr>
          <w:p w14:paraId="240685CE">
            <w:pPr>
              <w:spacing w:after="0" w:line="240" w:lineRule="auto"/>
            </w:pPr>
          </w:p>
        </w:tc>
      </w:tr>
      <w:tr w14:paraId="24E9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2BAC8C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21" w:type="dxa"/>
          </w:tcPr>
          <w:p w14:paraId="13930D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 和 w 是什么？</w:t>
            </w:r>
          </w:p>
        </w:tc>
        <w:tc>
          <w:tcPr>
            <w:tcW w:w="2433" w:type="dxa"/>
          </w:tcPr>
          <w:p w14:paraId="3A0FE2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 / 都不是</w:t>
            </w:r>
          </w:p>
        </w:tc>
        <w:tc>
          <w:tcPr>
            <w:tcW w:w="2557" w:type="dxa"/>
          </w:tcPr>
          <w:p w14:paraId="1C120F32">
            <w:pPr>
              <w:spacing w:after="0" w:line="240" w:lineRule="auto"/>
            </w:pPr>
          </w:p>
        </w:tc>
      </w:tr>
      <w:tr w14:paraId="41978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3CB334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21" w:type="dxa"/>
          </w:tcPr>
          <w:p w14:paraId="0BA6E9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「中文」zhōng wén 有几个声母？</w:t>
            </w:r>
          </w:p>
        </w:tc>
        <w:tc>
          <w:tcPr>
            <w:tcW w:w="2433" w:type="dxa"/>
          </w:tcPr>
          <w:p w14:paraId="7D6BF9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/ 2 / 3</w:t>
            </w:r>
          </w:p>
        </w:tc>
        <w:tc>
          <w:tcPr>
            <w:tcW w:w="2557" w:type="dxa"/>
          </w:tcPr>
          <w:p w14:paraId="143D3039">
            <w:pPr>
              <w:spacing w:after="0" w:line="240" w:lineRule="auto"/>
            </w:pPr>
          </w:p>
        </w:tc>
      </w:tr>
      <w:tr w14:paraId="3AB11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775674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21" w:type="dxa"/>
          </w:tcPr>
          <w:p w14:paraId="2E69F8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是声母还是韵母？</w:t>
            </w:r>
          </w:p>
        </w:tc>
        <w:tc>
          <w:tcPr>
            <w:tcW w:w="2433" w:type="dxa"/>
          </w:tcPr>
          <w:p w14:paraId="51521C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w="2557" w:type="dxa"/>
          </w:tcPr>
          <w:p w14:paraId="4923ED9D">
            <w:pPr>
              <w:spacing w:after="0" w:line="240" w:lineRule="auto"/>
            </w:pPr>
          </w:p>
        </w:tc>
      </w:tr>
      <w:tr w14:paraId="0FC0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7E5BF2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21" w:type="dxa"/>
          </w:tcPr>
          <w:p w14:paraId="60BFD6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「一二三四五」中有几个声母开头的字？</w:t>
            </w:r>
          </w:p>
        </w:tc>
        <w:tc>
          <w:tcPr>
            <w:tcW w:w="2433" w:type="dxa"/>
          </w:tcPr>
          <w:p w14:paraId="526EA0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/ 4 / 5</w:t>
            </w:r>
          </w:p>
        </w:tc>
        <w:tc>
          <w:tcPr>
            <w:tcW w:w="2557" w:type="dxa"/>
          </w:tcPr>
          <w:p w14:paraId="6CE8ED6B">
            <w:pPr>
              <w:spacing w:after="0" w:line="240" w:lineRule="auto"/>
            </w:pPr>
          </w:p>
        </w:tc>
      </w:tr>
      <w:tr w14:paraId="1585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06A69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21" w:type="dxa"/>
          </w:tcPr>
          <w:p w14:paraId="436A2E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 是什么？</w:t>
            </w:r>
          </w:p>
        </w:tc>
        <w:tc>
          <w:tcPr>
            <w:tcW w:w="2433" w:type="dxa"/>
          </w:tcPr>
          <w:p w14:paraId="0383F3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/ 韵母</w:t>
            </w:r>
          </w:p>
        </w:tc>
        <w:tc>
          <w:tcPr>
            <w:tcW w:w="2557" w:type="dxa"/>
          </w:tcPr>
          <w:p w14:paraId="29F41D84">
            <w:pPr>
              <w:spacing w:after="0" w:line="240" w:lineRule="auto"/>
            </w:pPr>
          </w:p>
        </w:tc>
      </w:tr>
      <w:tr w14:paraId="1E9A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541F80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21" w:type="dxa"/>
          </w:tcPr>
          <w:p w14:paraId="6E5B3D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「日月」rì yuè 的声母是？</w:t>
            </w:r>
          </w:p>
        </w:tc>
        <w:tc>
          <w:tcPr>
            <w:tcW w:w="2433" w:type="dxa"/>
          </w:tcPr>
          <w:p w14:paraId="6747D2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 和 y / r 和 yu</w:t>
            </w:r>
          </w:p>
        </w:tc>
        <w:tc>
          <w:tcPr>
            <w:tcW w:w="2557" w:type="dxa"/>
          </w:tcPr>
          <w:p w14:paraId="1B67C221">
            <w:pPr>
              <w:spacing w:after="0" w:line="240" w:lineRule="auto"/>
            </w:pPr>
          </w:p>
        </w:tc>
      </w:tr>
      <w:tr w14:paraId="5DC8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3C2F0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21" w:type="dxa"/>
          </w:tcPr>
          <w:p w14:paraId="23823F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下面全是声母的是？</w:t>
            </w:r>
          </w:p>
        </w:tc>
        <w:tc>
          <w:tcPr>
            <w:tcW w:w="2433" w:type="dxa"/>
          </w:tcPr>
          <w:p w14:paraId="58140C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p m / a o e / ai ei ui</w:t>
            </w:r>
          </w:p>
        </w:tc>
        <w:tc>
          <w:tcPr>
            <w:tcW w:w="2557" w:type="dxa"/>
          </w:tcPr>
          <w:p w14:paraId="688D01F6">
            <w:pPr>
              <w:spacing w:after="0" w:line="240" w:lineRule="auto"/>
            </w:pPr>
          </w:p>
        </w:tc>
      </w:tr>
    </w:tbl>
    <w:p w14:paraId="6D1E444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周：韵母与声调</w:t>
      </w:r>
    </w:p>
    <w:p w14:paraId="01872B7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看字选韵母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232"/>
        <w:gridCol w:w="2428"/>
        <w:gridCol w:w="2551"/>
      </w:tblGrid>
      <w:tr w14:paraId="16ED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22FB59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32" w:type="dxa"/>
          </w:tcPr>
          <w:p w14:paraId="016050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428" w:type="dxa"/>
          </w:tcPr>
          <w:p w14:paraId="33C25B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选正确韵母</w:t>
            </w:r>
          </w:p>
        </w:tc>
        <w:tc>
          <w:tcPr>
            <w:tcW w:w="2551" w:type="dxa"/>
          </w:tcPr>
          <w:p w14:paraId="384F69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F4E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F2F8F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32" w:type="dxa"/>
          </w:tcPr>
          <w:p w14:paraId="14B217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w="2428" w:type="dxa"/>
          </w:tcPr>
          <w:p w14:paraId="78FF8D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/ o / e</w:t>
            </w:r>
          </w:p>
        </w:tc>
        <w:tc>
          <w:tcPr>
            <w:tcW w:w="2551" w:type="dxa"/>
          </w:tcPr>
          <w:p w14:paraId="0248E800">
            <w:pPr>
              <w:spacing w:after="0" w:line="240" w:lineRule="auto"/>
            </w:pPr>
          </w:p>
        </w:tc>
      </w:tr>
      <w:tr w14:paraId="1241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38E605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32" w:type="dxa"/>
          </w:tcPr>
          <w:p w14:paraId="11BE88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</w:t>
            </w:r>
          </w:p>
        </w:tc>
        <w:tc>
          <w:tcPr>
            <w:tcW w:w="2428" w:type="dxa"/>
          </w:tcPr>
          <w:p w14:paraId="45195A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o / a / e</w:t>
            </w:r>
          </w:p>
        </w:tc>
        <w:tc>
          <w:tcPr>
            <w:tcW w:w="2551" w:type="dxa"/>
          </w:tcPr>
          <w:p w14:paraId="47CD9C0E">
            <w:pPr>
              <w:spacing w:after="0" w:line="240" w:lineRule="auto"/>
            </w:pPr>
          </w:p>
        </w:tc>
      </w:tr>
      <w:tr w14:paraId="614B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24DA55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32" w:type="dxa"/>
          </w:tcPr>
          <w:p w14:paraId="3928DB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鹅</w:t>
            </w:r>
          </w:p>
        </w:tc>
        <w:tc>
          <w:tcPr>
            <w:tcW w:w="2428" w:type="dxa"/>
          </w:tcPr>
          <w:p w14:paraId="124FF8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e / o / a</w:t>
            </w:r>
          </w:p>
        </w:tc>
        <w:tc>
          <w:tcPr>
            <w:tcW w:w="2551" w:type="dxa"/>
          </w:tcPr>
          <w:p w14:paraId="13FD3044">
            <w:pPr>
              <w:spacing w:after="0" w:line="240" w:lineRule="auto"/>
            </w:pPr>
          </w:p>
        </w:tc>
      </w:tr>
      <w:tr w14:paraId="1AAE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4EF5BF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32" w:type="dxa"/>
          </w:tcPr>
          <w:p w14:paraId="63AC66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衣</w:t>
            </w:r>
          </w:p>
        </w:tc>
        <w:tc>
          <w:tcPr>
            <w:tcW w:w="2428" w:type="dxa"/>
          </w:tcPr>
          <w:p w14:paraId="1A4D25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i / u / ü</w:t>
            </w:r>
          </w:p>
        </w:tc>
        <w:tc>
          <w:tcPr>
            <w:tcW w:w="2551" w:type="dxa"/>
          </w:tcPr>
          <w:p w14:paraId="7202D8B9">
            <w:pPr>
              <w:spacing w:after="0" w:line="240" w:lineRule="auto"/>
            </w:pPr>
          </w:p>
        </w:tc>
      </w:tr>
      <w:tr w14:paraId="0226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3DB98A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32" w:type="dxa"/>
          </w:tcPr>
          <w:p w14:paraId="7E4771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w="2428" w:type="dxa"/>
          </w:tcPr>
          <w:p w14:paraId="74C8B5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u / i / ü</w:t>
            </w:r>
          </w:p>
        </w:tc>
        <w:tc>
          <w:tcPr>
            <w:tcW w:w="2551" w:type="dxa"/>
          </w:tcPr>
          <w:p w14:paraId="55101CB9">
            <w:pPr>
              <w:spacing w:after="0" w:line="240" w:lineRule="auto"/>
            </w:pPr>
          </w:p>
        </w:tc>
      </w:tr>
      <w:tr w14:paraId="27F7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05E47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32" w:type="dxa"/>
          </w:tcPr>
          <w:p w14:paraId="437468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鱼</w:t>
            </w:r>
          </w:p>
        </w:tc>
        <w:tc>
          <w:tcPr>
            <w:tcW w:w="2428" w:type="dxa"/>
          </w:tcPr>
          <w:p w14:paraId="6E763C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ü / u / i</w:t>
            </w:r>
          </w:p>
        </w:tc>
        <w:tc>
          <w:tcPr>
            <w:tcW w:w="2551" w:type="dxa"/>
          </w:tcPr>
          <w:p w14:paraId="7F847F64">
            <w:pPr>
              <w:spacing w:after="0" w:line="240" w:lineRule="auto"/>
            </w:pPr>
          </w:p>
        </w:tc>
      </w:tr>
      <w:tr w14:paraId="3F85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DFFEF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32" w:type="dxa"/>
          </w:tcPr>
          <w:p w14:paraId="78DD7D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爱</w:t>
            </w:r>
          </w:p>
        </w:tc>
        <w:tc>
          <w:tcPr>
            <w:tcW w:w="2428" w:type="dxa"/>
          </w:tcPr>
          <w:p w14:paraId="2C3C75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ai / ei / ao</w:t>
            </w:r>
          </w:p>
        </w:tc>
        <w:tc>
          <w:tcPr>
            <w:tcW w:w="2551" w:type="dxa"/>
          </w:tcPr>
          <w:p w14:paraId="0689DEE1">
            <w:pPr>
              <w:spacing w:after="0" w:line="240" w:lineRule="auto"/>
            </w:pPr>
          </w:p>
        </w:tc>
      </w:tr>
      <w:tr w14:paraId="60C6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E65E6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32" w:type="dxa"/>
          </w:tcPr>
          <w:p w14:paraId="10FFCF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  <w:tc>
          <w:tcPr>
            <w:tcW w:w="2428" w:type="dxa"/>
          </w:tcPr>
          <w:p w14:paraId="4E570A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ao / ou / ai</w:t>
            </w:r>
          </w:p>
        </w:tc>
        <w:tc>
          <w:tcPr>
            <w:tcW w:w="2551" w:type="dxa"/>
          </w:tcPr>
          <w:p w14:paraId="5538C4DE">
            <w:pPr>
              <w:spacing w:after="0" w:line="240" w:lineRule="auto"/>
            </w:pPr>
          </w:p>
        </w:tc>
      </w:tr>
      <w:tr w14:paraId="648A3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3949F0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32" w:type="dxa"/>
          </w:tcPr>
          <w:p w14:paraId="3DE862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安</w:t>
            </w:r>
          </w:p>
        </w:tc>
        <w:tc>
          <w:tcPr>
            <w:tcW w:w="2428" w:type="dxa"/>
          </w:tcPr>
          <w:p w14:paraId="43C924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an / ang / en</w:t>
            </w:r>
          </w:p>
        </w:tc>
        <w:tc>
          <w:tcPr>
            <w:tcW w:w="2551" w:type="dxa"/>
          </w:tcPr>
          <w:p w14:paraId="58D555D2">
            <w:pPr>
              <w:spacing w:after="0" w:line="240" w:lineRule="auto"/>
            </w:pPr>
          </w:p>
        </w:tc>
      </w:tr>
      <w:tr w14:paraId="62857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54440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32" w:type="dxa"/>
          </w:tcPr>
          <w:p w14:paraId="6D73F5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2428" w:type="dxa"/>
          </w:tcPr>
          <w:p w14:paraId="78AC9D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ong / eng / ing</w:t>
            </w:r>
          </w:p>
        </w:tc>
        <w:tc>
          <w:tcPr>
            <w:tcW w:w="2551" w:type="dxa"/>
          </w:tcPr>
          <w:p w14:paraId="59E02756">
            <w:pPr>
              <w:spacing w:after="0" w:line="240" w:lineRule="auto"/>
            </w:pPr>
          </w:p>
        </w:tc>
      </w:tr>
    </w:tbl>
    <w:p w14:paraId="40BB3B3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标声调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221"/>
        <w:gridCol w:w="2439"/>
        <w:gridCol w:w="2551"/>
      </w:tblGrid>
      <w:tr w14:paraId="71EC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4CCAD0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21" w:type="dxa"/>
          </w:tcPr>
          <w:p w14:paraId="604F8E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音节</w:t>
            </w:r>
          </w:p>
        </w:tc>
        <w:tc>
          <w:tcPr>
            <w:tcW w:w="2439" w:type="dxa"/>
          </w:tcPr>
          <w:p w14:paraId="3C0695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标调后</w:t>
            </w:r>
          </w:p>
        </w:tc>
        <w:tc>
          <w:tcPr>
            <w:tcW w:w="2551" w:type="dxa"/>
          </w:tcPr>
          <w:p w14:paraId="66ADC8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汉字</w:t>
            </w:r>
          </w:p>
        </w:tc>
      </w:tr>
      <w:tr w14:paraId="627A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62AD5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21" w:type="dxa"/>
          </w:tcPr>
          <w:p w14:paraId="75DEDA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ma（第一声）</w:t>
            </w:r>
          </w:p>
        </w:tc>
        <w:tc>
          <w:tcPr>
            <w:tcW w:w="2439" w:type="dxa"/>
          </w:tcPr>
          <w:p w14:paraId="72B485B8">
            <w:pPr>
              <w:spacing w:after="0" w:line="240" w:lineRule="auto"/>
            </w:pPr>
          </w:p>
        </w:tc>
        <w:tc>
          <w:tcPr>
            <w:tcW w:w="2551" w:type="dxa"/>
          </w:tcPr>
          <w:p w14:paraId="7ECAB3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</w:tr>
      <w:tr w14:paraId="6A70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77561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21" w:type="dxa"/>
          </w:tcPr>
          <w:p w14:paraId="018720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ma（第三声）</w:t>
            </w:r>
          </w:p>
        </w:tc>
        <w:tc>
          <w:tcPr>
            <w:tcW w:w="2439" w:type="dxa"/>
          </w:tcPr>
          <w:p w14:paraId="27D1FD9E">
            <w:pPr>
              <w:spacing w:after="0" w:line="240" w:lineRule="auto"/>
            </w:pPr>
          </w:p>
        </w:tc>
        <w:tc>
          <w:tcPr>
            <w:tcW w:w="2551" w:type="dxa"/>
          </w:tcPr>
          <w:p w14:paraId="4D5599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马</w:t>
            </w:r>
          </w:p>
        </w:tc>
      </w:tr>
      <w:tr w14:paraId="78F7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7BAB8E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21" w:type="dxa"/>
          </w:tcPr>
          <w:p w14:paraId="3B8647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shu（第三声）</w:t>
            </w:r>
          </w:p>
        </w:tc>
        <w:tc>
          <w:tcPr>
            <w:tcW w:w="2439" w:type="dxa"/>
          </w:tcPr>
          <w:p w14:paraId="6033F2ED">
            <w:pPr>
              <w:spacing w:after="0" w:line="240" w:lineRule="auto"/>
            </w:pPr>
          </w:p>
        </w:tc>
        <w:tc>
          <w:tcPr>
            <w:tcW w:w="2551" w:type="dxa"/>
          </w:tcPr>
          <w:p w14:paraId="39277E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</w:tr>
      <w:tr w14:paraId="3834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66E94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21" w:type="dxa"/>
          </w:tcPr>
          <w:p w14:paraId="1B6DD1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hao（第三声）</w:t>
            </w:r>
          </w:p>
        </w:tc>
        <w:tc>
          <w:tcPr>
            <w:tcW w:w="2439" w:type="dxa"/>
          </w:tcPr>
          <w:p w14:paraId="63CE1FCC">
            <w:pPr>
              <w:spacing w:after="0" w:line="240" w:lineRule="auto"/>
            </w:pPr>
          </w:p>
        </w:tc>
        <w:tc>
          <w:tcPr>
            <w:tcW w:w="2551" w:type="dxa"/>
          </w:tcPr>
          <w:p w14:paraId="45C47F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好</w:t>
            </w:r>
          </w:p>
        </w:tc>
      </w:tr>
      <w:tr w14:paraId="2D42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10EE9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21" w:type="dxa"/>
          </w:tcPr>
          <w:p w14:paraId="14FAB7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da（第四声）</w:t>
            </w:r>
          </w:p>
        </w:tc>
        <w:tc>
          <w:tcPr>
            <w:tcW w:w="2439" w:type="dxa"/>
          </w:tcPr>
          <w:p w14:paraId="6CBE9224">
            <w:pPr>
              <w:spacing w:after="0" w:line="240" w:lineRule="auto"/>
            </w:pPr>
          </w:p>
        </w:tc>
        <w:tc>
          <w:tcPr>
            <w:tcW w:w="2551" w:type="dxa"/>
          </w:tcPr>
          <w:p w14:paraId="3AB3EF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</w:tr>
      <w:tr w14:paraId="449A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5AD447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21" w:type="dxa"/>
          </w:tcPr>
          <w:p w14:paraId="292B13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tian（第一声）</w:t>
            </w:r>
          </w:p>
        </w:tc>
        <w:tc>
          <w:tcPr>
            <w:tcW w:w="2439" w:type="dxa"/>
          </w:tcPr>
          <w:p w14:paraId="60040179">
            <w:pPr>
              <w:spacing w:after="0" w:line="240" w:lineRule="auto"/>
            </w:pPr>
          </w:p>
        </w:tc>
        <w:tc>
          <w:tcPr>
            <w:tcW w:w="2551" w:type="dxa"/>
          </w:tcPr>
          <w:p w14:paraId="54025E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</w:tr>
      <w:tr w14:paraId="469B5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1C9CA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21" w:type="dxa"/>
          </w:tcPr>
          <w:p w14:paraId="683817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ren（第二声）</w:t>
            </w:r>
          </w:p>
        </w:tc>
        <w:tc>
          <w:tcPr>
            <w:tcW w:w="2439" w:type="dxa"/>
          </w:tcPr>
          <w:p w14:paraId="60604A60">
            <w:pPr>
              <w:spacing w:after="0" w:line="240" w:lineRule="auto"/>
            </w:pPr>
          </w:p>
        </w:tc>
        <w:tc>
          <w:tcPr>
            <w:tcW w:w="2551" w:type="dxa"/>
          </w:tcPr>
          <w:p w14:paraId="20ED8D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</w:tr>
      <w:tr w14:paraId="0762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91F75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21" w:type="dxa"/>
          </w:tcPr>
          <w:p w14:paraId="5FB788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shan（第一声）</w:t>
            </w:r>
          </w:p>
        </w:tc>
        <w:tc>
          <w:tcPr>
            <w:tcW w:w="2439" w:type="dxa"/>
          </w:tcPr>
          <w:p w14:paraId="3928BB49">
            <w:pPr>
              <w:spacing w:after="0" w:line="240" w:lineRule="auto"/>
            </w:pPr>
          </w:p>
        </w:tc>
        <w:tc>
          <w:tcPr>
            <w:tcW w:w="2551" w:type="dxa"/>
          </w:tcPr>
          <w:p w14:paraId="3B76F0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</w:tr>
      <w:tr w14:paraId="4C5A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E8CBF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21" w:type="dxa"/>
          </w:tcPr>
          <w:p w14:paraId="4CFA7A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huo（第三声）</w:t>
            </w:r>
          </w:p>
        </w:tc>
        <w:tc>
          <w:tcPr>
            <w:tcW w:w="2439" w:type="dxa"/>
          </w:tcPr>
          <w:p w14:paraId="0FF6F618">
            <w:pPr>
              <w:spacing w:after="0" w:line="240" w:lineRule="auto"/>
            </w:pPr>
          </w:p>
        </w:tc>
        <w:tc>
          <w:tcPr>
            <w:tcW w:w="2551" w:type="dxa"/>
          </w:tcPr>
          <w:p w14:paraId="582550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</w:tr>
      <w:tr w14:paraId="3C66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217015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21" w:type="dxa"/>
          </w:tcPr>
          <w:p w14:paraId="63250B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tu（第二声）</w:t>
            </w:r>
          </w:p>
        </w:tc>
        <w:tc>
          <w:tcPr>
            <w:tcW w:w="2439" w:type="dxa"/>
          </w:tcPr>
          <w:p w14:paraId="7A9E98D7">
            <w:pPr>
              <w:spacing w:after="0" w:line="240" w:lineRule="auto"/>
            </w:pPr>
          </w:p>
        </w:tc>
        <w:tc>
          <w:tcPr>
            <w:tcW w:w="2551" w:type="dxa"/>
          </w:tcPr>
          <w:p w14:paraId="1360D4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土</w:t>
            </w:r>
          </w:p>
        </w:tc>
      </w:tr>
    </w:tbl>
    <w:p w14:paraId="3EBC73C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拼读练习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4222"/>
        <w:gridCol w:w="2449"/>
        <w:gridCol w:w="2551"/>
      </w:tblGrid>
      <w:tr w14:paraId="451A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2" w:type="dxa"/>
          </w:tcPr>
          <w:p w14:paraId="0CC06F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22" w:type="dxa"/>
          </w:tcPr>
          <w:p w14:paraId="08462F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449" w:type="dxa"/>
          </w:tcPr>
          <w:p w14:paraId="2576BC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正确拼音</w:t>
            </w:r>
          </w:p>
        </w:tc>
        <w:tc>
          <w:tcPr>
            <w:tcW w:w="2551" w:type="dxa"/>
          </w:tcPr>
          <w:p w14:paraId="49B67F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6AC2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5BFE30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22" w:type="dxa"/>
          </w:tcPr>
          <w:p w14:paraId="343738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小</w:t>
            </w:r>
          </w:p>
        </w:tc>
        <w:tc>
          <w:tcPr>
            <w:tcW w:w="2449" w:type="dxa"/>
          </w:tcPr>
          <w:p w14:paraId="43C6BF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xiǎo / xiao / xiào</w:t>
            </w:r>
          </w:p>
        </w:tc>
        <w:tc>
          <w:tcPr>
            <w:tcW w:w="2551" w:type="dxa"/>
          </w:tcPr>
          <w:p w14:paraId="2C320AC1">
            <w:pPr>
              <w:spacing w:after="0" w:line="240" w:lineRule="auto"/>
            </w:pPr>
          </w:p>
        </w:tc>
      </w:tr>
      <w:tr w14:paraId="56A15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69E095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22" w:type="dxa"/>
          </w:tcPr>
          <w:p w14:paraId="0420FC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快</w:t>
            </w:r>
          </w:p>
        </w:tc>
        <w:tc>
          <w:tcPr>
            <w:tcW w:w="2449" w:type="dxa"/>
          </w:tcPr>
          <w:p w14:paraId="07E302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kuài / kuai / guài</w:t>
            </w:r>
          </w:p>
        </w:tc>
        <w:tc>
          <w:tcPr>
            <w:tcW w:w="2551" w:type="dxa"/>
          </w:tcPr>
          <w:p w14:paraId="13DECBD0">
            <w:pPr>
              <w:spacing w:after="0" w:line="240" w:lineRule="auto"/>
            </w:pPr>
          </w:p>
        </w:tc>
      </w:tr>
      <w:tr w14:paraId="34B2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216B37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22" w:type="dxa"/>
          </w:tcPr>
          <w:p w14:paraId="55F685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月</w:t>
            </w:r>
          </w:p>
        </w:tc>
        <w:tc>
          <w:tcPr>
            <w:tcW w:w="2449" w:type="dxa"/>
          </w:tcPr>
          <w:p w14:paraId="202005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yuè / yue / yüè</w:t>
            </w:r>
          </w:p>
        </w:tc>
        <w:tc>
          <w:tcPr>
            <w:tcW w:w="2551" w:type="dxa"/>
          </w:tcPr>
          <w:p w14:paraId="10159211">
            <w:pPr>
              <w:spacing w:after="0" w:line="240" w:lineRule="auto"/>
            </w:pPr>
          </w:p>
        </w:tc>
      </w:tr>
      <w:tr w14:paraId="197E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40DE91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22" w:type="dxa"/>
          </w:tcPr>
          <w:p w14:paraId="30703F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鸟</w:t>
            </w:r>
          </w:p>
        </w:tc>
        <w:tc>
          <w:tcPr>
            <w:tcW w:w="2449" w:type="dxa"/>
          </w:tcPr>
          <w:p w14:paraId="51EEA3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niǎo / niao / liǎo</w:t>
            </w:r>
          </w:p>
        </w:tc>
        <w:tc>
          <w:tcPr>
            <w:tcW w:w="2551" w:type="dxa"/>
          </w:tcPr>
          <w:p w14:paraId="4C0482DE">
            <w:pPr>
              <w:spacing w:after="0" w:line="240" w:lineRule="auto"/>
            </w:pPr>
          </w:p>
        </w:tc>
      </w:tr>
      <w:tr w14:paraId="5D60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28197A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22" w:type="dxa"/>
          </w:tcPr>
          <w:p w14:paraId="35EA0F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六</w:t>
            </w:r>
          </w:p>
        </w:tc>
        <w:tc>
          <w:tcPr>
            <w:tcW w:w="2449" w:type="dxa"/>
          </w:tcPr>
          <w:p w14:paraId="2FD6EC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liù / liu / niù</w:t>
            </w:r>
          </w:p>
        </w:tc>
        <w:tc>
          <w:tcPr>
            <w:tcW w:w="2551" w:type="dxa"/>
          </w:tcPr>
          <w:p w14:paraId="19BF1E93">
            <w:pPr>
              <w:spacing w:after="0" w:line="240" w:lineRule="auto"/>
            </w:pPr>
          </w:p>
        </w:tc>
      </w:tr>
      <w:tr w14:paraId="466E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24B441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22" w:type="dxa"/>
          </w:tcPr>
          <w:p w14:paraId="10EB0B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花</w:t>
            </w:r>
          </w:p>
        </w:tc>
        <w:tc>
          <w:tcPr>
            <w:tcW w:w="2449" w:type="dxa"/>
          </w:tcPr>
          <w:p w14:paraId="756678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huā / hua / huà</w:t>
            </w:r>
          </w:p>
        </w:tc>
        <w:tc>
          <w:tcPr>
            <w:tcW w:w="2551" w:type="dxa"/>
          </w:tcPr>
          <w:p w14:paraId="2F8F8F95">
            <w:pPr>
              <w:spacing w:after="0" w:line="240" w:lineRule="auto"/>
            </w:pPr>
          </w:p>
        </w:tc>
      </w:tr>
      <w:tr w14:paraId="0AD5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1D5ACD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22" w:type="dxa"/>
          </w:tcPr>
          <w:p w14:paraId="0DEE25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树</w:t>
            </w:r>
          </w:p>
        </w:tc>
        <w:tc>
          <w:tcPr>
            <w:tcW w:w="2449" w:type="dxa"/>
          </w:tcPr>
          <w:p w14:paraId="4E84B1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shù / su / shu</w:t>
            </w:r>
          </w:p>
        </w:tc>
        <w:tc>
          <w:tcPr>
            <w:tcW w:w="2551" w:type="dxa"/>
          </w:tcPr>
          <w:p w14:paraId="4899EA2D">
            <w:pPr>
              <w:spacing w:after="0" w:line="240" w:lineRule="auto"/>
            </w:pPr>
          </w:p>
        </w:tc>
      </w:tr>
      <w:tr w14:paraId="5E28C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2" w:type="dxa"/>
          </w:tcPr>
          <w:p w14:paraId="0BBE09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22" w:type="dxa"/>
          </w:tcPr>
          <w:p w14:paraId="196B99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云</w:t>
            </w:r>
          </w:p>
        </w:tc>
        <w:tc>
          <w:tcPr>
            <w:tcW w:w="2449" w:type="dxa"/>
          </w:tcPr>
          <w:p w14:paraId="67D51A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yún / yun / wún</w:t>
            </w:r>
          </w:p>
        </w:tc>
        <w:tc>
          <w:tcPr>
            <w:tcW w:w="2551" w:type="dxa"/>
          </w:tcPr>
          <w:p w14:paraId="18AD7A25">
            <w:pPr>
              <w:spacing w:after="0" w:line="240" w:lineRule="auto"/>
            </w:pPr>
          </w:p>
        </w:tc>
      </w:tr>
      <w:tr w14:paraId="07A8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5FECC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22" w:type="dxa"/>
          </w:tcPr>
          <w:p w14:paraId="31272F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绿</w:t>
            </w:r>
          </w:p>
        </w:tc>
        <w:tc>
          <w:tcPr>
            <w:tcW w:w="2449" w:type="dxa"/>
          </w:tcPr>
          <w:p w14:paraId="267B91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lǜ / lu / lù</w:t>
            </w:r>
          </w:p>
        </w:tc>
        <w:tc>
          <w:tcPr>
            <w:tcW w:w="2551" w:type="dxa"/>
          </w:tcPr>
          <w:p w14:paraId="724535F9">
            <w:pPr>
              <w:spacing w:after="0" w:line="240" w:lineRule="auto"/>
            </w:pPr>
          </w:p>
        </w:tc>
      </w:tr>
      <w:tr w14:paraId="0246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2" w:type="dxa"/>
          </w:tcPr>
          <w:p w14:paraId="7CE637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22" w:type="dxa"/>
          </w:tcPr>
          <w:p w14:paraId="69BCE3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女</w:t>
            </w:r>
          </w:p>
        </w:tc>
        <w:tc>
          <w:tcPr>
            <w:tcW w:w="2449" w:type="dxa"/>
          </w:tcPr>
          <w:p w14:paraId="2DAA85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nǚ / nu / nù</w:t>
            </w:r>
          </w:p>
        </w:tc>
        <w:tc>
          <w:tcPr>
            <w:tcW w:w="2551" w:type="dxa"/>
          </w:tcPr>
          <w:p w14:paraId="6F714496">
            <w:pPr>
              <w:spacing w:after="0" w:line="240" w:lineRule="auto"/>
            </w:pPr>
          </w:p>
        </w:tc>
      </w:tr>
    </w:tbl>
    <w:p w14:paraId="444BFD3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整体认读音节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4222"/>
        <w:gridCol w:w="2449"/>
        <w:gridCol w:w="2551"/>
      </w:tblGrid>
      <w:tr w14:paraId="5154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6B13FC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22" w:type="dxa"/>
          </w:tcPr>
          <w:p w14:paraId="462195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449" w:type="dxa"/>
          </w:tcPr>
          <w:p w14:paraId="5C305F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  <w:tc>
          <w:tcPr>
            <w:tcW w:w="2551" w:type="dxa"/>
          </w:tcPr>
          <w:p w14:paraId="14DD0841">
            <w:pPr>
              <w:spacing w:after="0" w:line="240" w:lineRule="auto"/>
            </w:pPr>
          </w:p>
        </w:tc>
      </w:tr>
      <w:tr w14:paraId="3BB2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13CAFD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22" w:type="dxa"/>
          </w:tcPr>
          <w:p w14:paraId="454BC5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zhi 是什么？</w:t>
            </w:r>
          </w:p>
        </w:tc>
        <w:tc>
          <w:tcPr>
            <w:tcW w:w="2449" w:type="dxa"/>
          </w:tcPr>
          <w:p w14:paraId="387E0ECA">
            <w:pPr>
              <w:spacing w:after="0" w:line="240" w:lineRule="auto"/>
            </w:pPr>
          </w:p>
        </w:tc>
        <w:tc>
          <w:tcPr>
            <w:tcW w:w="2551" w:type="dxa"/>
          </w:tcPr>
          <w:p w14:paraId="3ED7DC6B">
            <w:pPr>
              <w:spacing w:after="0" w:line="240" w:lineRule="auto"/>
            </w:pPr>
          </w:p>
        </w:tc>
      </w:tr>
      <w:tr w14:paraId="0FC2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714BA6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22" w:type="dxa"/>
          </w:tcPr>
          <w:p w14:paraId="666C9B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「日」的拼音是？</w:t>
            </w:r>
          </w:p>
        </w:tc>
        <w:tc>
          <w:tcPr>
            <w:tcW w:w="2449" w:type="dxa"/>
          </w:tcPr>
          <w:p w14:paraId="3DA624B9">
            <w:pPr>
              <w:spacing w:after="0" w:line="240" w:lineRule="auto"/>
            </w:pPr>
          </w:p>
        </w:tc>
        <w:tc>
          <w:tcPr>
            <w:tcW w:w="2551" w:type="dxa"/>
          </w:tcPr>
          <w:p w14:paraId="1E59F132">
            <w:pPr>
              <w:spacing w:after="0" w:line="240" w:lineRule="auto"/>
            </w:pPr>
          </w:p>
        </w:tc>
      </w:tr>
      <w:tr w14:paraId="7EB7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099BCB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22" w:type="dxa"/>
          </w:tcPr>
          <w:p w14:paraId="085D57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「一」的拼音是？</w:t>
            </w:r>
          </w:p>
        </w:tc>
        <w:tc>
          <w:tcPr>
            <w:tcW w:w="2449" w:type="dxa"/>
          </w:tcPr>
          <w:p w14:paraId="514161DD">
            <w:pPr>
              <w:spacing w:after="0" w:line="240" w:lineRule="auto"/>
            </w:pPr>
          </w:p>
        </w:tc>
        <w:tc>
          <w:tcPr>
            <w:tcW w:w="2551" w:type="dxa"/>
          </w:tcPr>
          <w:p w14:paraId="57531E29">
            <w:pPr>
              <w:spacing w:after="0" w:line="240" w:lineRule="auto"/>
            </w:pPr>
          </w:p>
        </w:tc>
      </w:tr>
      <w:tr w14:paraId="69FF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798226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22" w:type="dxa"/>
          </w:tcPr>
          <w:p w14:paraId="494B7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「鱼」的拼音是？</w:t>
            </w:r>
          </w:p>
        </w:tc>
        <w:tc>
          <w:tcPr>
            <w:tcW w:w="2449" w:type="dxa"/>
          </w:tcPr>
          <w:p w14:paraId="1888E9B0">
            <w:pPr>
              <w:spacing w:after="0" w:line="240" w:lineRule="auto"/>
            </w:pPr>
          </w:p>
        </w:tc>
        <w:tc>
          <w:tcPr>
            <w:tcW w:w="2551" w:type="dxa"/>
          </w:tcPr>
          <w:p w14:paraId="205153A9">
            <w:pPr>
              <w:spacing w:after="0" w:line="240" w:lineRule="auto"/>
            </w:pPr>
          </w:p>
        </w:tc>
      </w:tr>
      <w:tr w14:paraId="6C61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4EF92B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22" w:type="dxa"/>
          </w:tcPr>
          <w:p w14:paraId="48BEDC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「月」的拼音是？</w:t>
            </w:r>
          </w:p>
        </w:tc>
        <w:tc>
          <w:tcPr>
            <w:tcW w:w="2449" w:type="dxa"/>
          </w:tcPr>
          <w:p w14:paraId="0CFF537E">
            <w:pPr>
              <w:spacing w:after="0" w:line="240" w:lineRule="auto"/>
            </w:pPr>
          </w:p>
        </w:tc>
        <w:tc>
          <w:tcPr>
            <w:tcW w:w="2551" w:type="dxa"/>
          </w:tcPr>
          <w:p w14:paraId="5DD4748E">
            <w:pPr>
              <w:spacing w:after="0" w:line="240" w:lineRule="auto"/>
            </w:pPr>
          </w:p>
        </w:tc>
      </w:tr>
      <w:tr w14:paraId="5C25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3ADB2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22" w:type="dxa"/>
          </w:tcPr>
          <w:p w14:paraId="79CFAD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下面哪个是整体认读？</w:t>
            </w:r>
          </w:p>
        </w:tc>
        <w:tc>
          <w:tcPr>
            <w:tcW w:w="2449" w:type="dxa"/>
          </w:tcPr>
          <w:p w14:paraId="0AA3924B">
            <w:pPr>
              <w:spacing w:after="0" w:line="240" w:lineRule="auto"/>
            </w:pPr>
          </w:p>
        </w:tc>
        <w:tc>
          <w:tcPr>
            <w:tcW w:w="2551" w:type="dxa"/>
          </w:tcPr>
          <w:p w14:paraId="6886DA99">
            <w:pPr>
              <w:spacing w:after="0" w:line="240" w:lineRule="auto"/>
            </w:pPr>
          </w:p>
        </w:tc>
      </w:tr>
      <w:tr w14:paraId="449A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6F1336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22" w:type="dxa"/>
          </w:tcPr>
          <w:p w14:paraId="546DE5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整体认读音节有几个？</w:t>
            </w:r>
          </w:p>
        </w:tc>
        <w:tc>
          <w:tcPr>
            <w:tcW w:w="2449" w:type="dxa"/>
          </w:tcPr>
          <w:p w14:paraId="3BA4C406">
            <w:pPr>
              <w:spacing w:after="0" w:line="240" w:lineRule="auto"/>
            </w:pPr>
          </w:p>
        </w:tc>
        <w:tc>
          <w:tcPr>
            <w:tcW w:w="2551" w:type="dxa"/>
          </w:tcPr>
          <w:p w14:paraId="65D6B328">
            <w:pPr>
              <w:spacing w:after="0" w:line="240" w:lineRule="auto"/>
            </w:pPr>
          </w:p>
        </w:tc>
      </w:tr>
      <w:tr w14:paraId="0362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3DB52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22" w:type="dxa"/>
          </w:tcPr>
          <w:p w14:paraId="160F4D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si 读什么？</w:t>
            </w:r>
          </w:p>
        </w:tc>
        <w:tc>
          <w:tcPr>
            <w:tcW w:w="2449" w:type="dxa"/>
          </w:tcPr>
          <w:p w14:paraId="57ECD054">
            <w:pPr>
              <w:spacing w:after="0" w:line="240" w:lineRule="auto"/>
            </w:pPr>
          </w:p>
        </w:tc>
        <w:tc>
          <w:tcPr>
            <w:tcW w:w="2551" w:type="dxa"/>
          </w:tcPr>
          <w:p w14:paraId="324AF708">
            <w:pPr>
              <w:spacing w:after="0" w:line="240" w:lineRule="auto"/>
            </w:pPr>
          </w:p>
        </w:tc>
      </w:tr>
      <w:tr w14:paraId="1D45E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573F3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22" w:type="dxa"/>
          </w:tcPr>
          <w:p w14:paraId="65D6F9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ying 读什么？</w:t>
            </w:r>
          </w:p>
        </w:tc>
        <w:tc>
          <w:tcPr>
            <w:tcW w:w="2449" w:type="dxa"/>
          </w:tcPr>
          <w:p w14:paraId="08F04927">
            <w:pPr>
              <w:spacing w:after="0" w:line="240" w:lineRule="auto"/>
            </w:pPr>
          </w:p>
        </w:tc>
        <w:tc>
          <w:tcPr>
            <w:tcW w:w="2551" w:type="dxa"/>
          </w:tcPr>
          <w:p w14:paraId="23618E8B">
            <w:pPr>
              <w:spacing w:after="0" w:line="240" w:lineRule="auto"/>
            </w:pPr>
          </w:p>
        </w:tc>
      </w:tr>
      <w:tr w14:paraId="0A6E5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CE35B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22" w:type="dxa"/>
          </w:tcPr>
          <w:p w14:paraId="49CB50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「知识」zhī shi 需要拼读吗？</w:t>
            </w:r>
          </w:p>
        </w:tc>
        <w:tc>
          <w:tcPr>
            <w:tcW w:w="2449" w:type="dxa"/>
          </w:tcPr>
          <w:p w14:paraId="39E1B8D2">
            <w:pPr>
              <w:spacing w:after="0" w:line="240" w:lineRule="auto"/>
            </w:pPr>
          </w:p>
        </w:tc>
        <w:tc>
          <w:tcPr>
            <w:tcW w:w="2551" w:type="dxa"/>
          </w:tcPr>
          <w:p w14:paraId="1A6B53B3">
            <w:pPr>
              <w:spacing w:after="0" w:line="240" w:lineRule="auto"/>
            </w:pPr>
          </w:p>
        </w:tc>
      </w:tr>
    </w:tbl>
    <w:p w14:paraId="2FE2324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周：拼音综合（看字选拼音）</w:t>
      </w:r>
    </w:p>
    <w:p w14:paraId="53A82B3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3-1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4211"/>
        <w:gridCol w:w="2460"/>
        <w:gridCol w:w="2551"/>
      </w:tblGrid>
      <w:tr w14:paraId="3475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FA27E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11" w:type="dxa"/>
          </w:tcPr>
          <w:p w14:paraId="03ABA9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460" w:type="dxa"/>
          </w:tcPr>
          <w:p w14:paraId="582697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1" w:type="dxa"/>
          </w:tcPr>
          <w:p w14:paraId="56AEE9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464DE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7100A5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11" w:type="dxa"/>
          </w:tcPr>
          <w:p w14:paraId="267C12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w="2460" w:type="dxa"/>
          </w:tcPr>
          <w:p w14:paraId="7F9FE3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tiān / tián / tiǎn</w:t>
            </w:r>
          </w:p>
        </w:tc>
        <w:tc>
          <w:tcPr>
            <w:tcW w:w="2551" w:type="dxa"/>
          </w:tcPr>
          <w:p w14:paraId="308349DD">
            <w:pPr>
              <w:spacing w:after="0" w:line="240" w:lineRule="auto"/>
            </w:pPr>
          </w:p>
        </w:tc>
      </w:tr>
      <w:tr w14:paraId="2074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2223DF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11" w:type="dxa"/>
          </w:tcPr>
          <w:p w14:paraId="41D64C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地</w:t>
            </w:r>
          </w:p>
        </w:tc>
        <w:tc>
          <w:tcPr>
            <w:tcW w:w="2460" w:type="dxa"/>
          </w:tcPr>
          <w:p w14:paraId="435C39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dì / de / dí</w:t>
            </w:r>
          </w:p>
        </w:tc>
        <w:tc>
          <w:tcPr>
            <w:tcW w:w="2551" w:type="dxa"/>
          </w:tcPr>
          <w:p w14:paraId="1A1FAF93">
            <w:pPr>
              <w:spacing w:after="0" w:line="240" w:lineRule="auto"/>
            </w:pPr>
          </w:p>
        </w:tc>
      </w:tr>
      <w:tr w14:paraId="56C0B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0F04D6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11" w:type="dxa"/>
          </w:tcPr>
          <w:p w14:paraId="4113A7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  <w:tc>
          <w:tcPr>
            <w:tcW w:w="2460" w:type="dxa"/>
          </w:tcPr>
          <w:p w14:paraId="498C4D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rén / rěn / rèn</w:t>
            </w:r>
          </w:p>
        </w:tc>
        <w:tc>
          <w:tcPr>
            <w:tcW w:w="2551" w:type="dxa"/>
          </w:tcPr>
          <w:p w14:paraId="4510B5B0">
            <w:pPr>
              <w:spacing w:after="0" w:line="240" w:lineRule="auto"/>
            </w:pPr>
          </w:p>
        </w:tc>
      </w:tr>
      <w:tr w14:paraId="35AB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43492C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11" w:type="dxa"/>
          </w:tcPr>
          <w:p w14:paraId="2C482B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  <w:tc>
          <w:tcPr>
            <w:tcW w:w="2460" w:type="dxa"/>
          </w:tcPr>
          <w:p w14:paraId="57B36F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shuǐ / suǐ / shuí</w:t>
            </w:r>
          </w:p>
        </w:tc>
        <w:tc>
          <w:tcPr>
            <w:tcW w:w="2551" w:type="dxa"/>
          </w:tcPr>
          <w:p w14:paraId="58A69277">
            <w:pPr>
              <w:spacing w:after="0" w:line="240" w:lineRule="auto"/>
            </w:pPr>
          </w:p>
        </w:tc>
      </w:tr>
      <w:tr w14:paraId="62E9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549D08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11" w:type="dxa"/>
          </w:tcPr>
          <w:p w14:paraId="6E1FDF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  <w:tc>
          <w:tcPr>
            <w:tcW w:w="2460" w:type="dxa"/>
          </w:tcPr>
          <w:p w14:paraId="22A2B9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huǒ / huò / huō</w:t>
            </w:r>
          </w:p>
        </w:tc>
        <w:tc>
          <w:tcPr>
            <w:tcW w:w="2551" w:type="dxa"/>
          </w:tcPr>
          <w:p w14:paraId="600A9CF9">
            <w:pPr>
              <w:spacing w:after="0" w:line="240" w:lineRule="auto"/>
            </w:pPr>
          </w:p>
        </w:tc>
      </w:tr>
      <w:tr w14:paraId="3E76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CA2D8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11" w:type="dxa"/>
          </w:tcPr>
          <w:p w14:paraId="2139F4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山</w:t>
            </w:r>
          </w:p>
        </w:tc>
        <w:tc>
          <w:tcPr>
            <w:tcW w:w="2460" w:type="dxa"/>
          </w:tcPr>
          <w:p w14:paraId="0CD091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shān / sān / shǎn</w:t>
            </w:r>
          </w:p>
        </w:tc>
        <w:tc>
          <w:tcPr>
            <w:tcW w:w="2551" w:type="dxa"/>
          </w:tcPr>
          <w:p w14:paraId="08A73529">
            <w:pPr>
              <w:spacing w:after="0" w:line="240" w:lineRule="auto"/>
            </w:pPr>
          </w:p>
        </w:tc>
      </w:tr>
      <w:tr w14:paraId="59B59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1A7C62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11" w:type="dxa"/>
          </w:tcPr>
          <w:p w14:paraId="448D10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石</w:t>
            </w:r>
          </w:p>
        </w:tc>
        <w:tc>
          <w:tcPr>
            <w:tcW w:w="2460" w:type="dxa"/>
          </w:tcPr>
          <w:p w14:paraId="7BA394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shí / sí / shì</w:t>
            </w:r>
          </w:p>
        </w:tc>
        <w:tc>
          <w:tcPr>
            <w:tcW w:w="2551" w:type="dxa"/>
          </w:tcPr>
          <w:p w14:paraId="2571CC5F">
            <w:pPr>
              <w:spacing w:after="0" w:line="240" w:lineRule="auto"/>
            </w:pPr>
          </w:p>
        </w:tc>
      </w:tr>
      <w:tr w14:paraId="1A110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7BBE47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11" w:type="dxa"/>
          </w:tcPr>
          <w:p w14:paraId="127858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田</w:t>
            </w:r>
          </w:p>
        </w:tc>
        <w:tc>
          <w:tcPr>
            <w:tcW w:w="2460" w:type="dxa"/>
          </w:tcPr>
          <w:p w14:paraId="6C8EB5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tián / dián / tiǎn</w:t>
            </w:r>
          </w:p>
        </w:tc>
        <w:tc>
          <w:tcPr>
            <w:tcW w:w="2551" w:type="dxa"/>
          </w:tcPr>
          <w:p w14:paraId="44B76C72">
            <w:pPr>
              <w:spacing w:after="0" w:line="240" w:lineRule="auto"/>
            </w:pPr>
          </w:p>
        </w:tc>
      </w:tr>
      <w:tr w14:paraId="50E4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590B50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11" w:type="dxa"/>
          </w:tcPr>
          <w:p w14:paraId="2024A1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手</w:t>
            </w:r>
          </w:p>
        </w:tc>
        <w:tc>
          <w:tcPr>
            <w:tcW w:w="2460" w:type="dxa"/>
          </w:tcPr>
          <w:p w14:paraId="1B1781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shǒu / sǒu / shòu</w:t>
            </w:r>
          </w:p>
        </w:tc>
        <w:tc>
          <w:tcPr>
            <w:tcW w:w="2551" w:type="dxa"/>
          </w:tcPr>
          <w:p w14:paraId="4316E370">
            <w:pPr>
              <w:spacing w:after="0" w:line="240" w:lineRule="auto"/>
            </w:pPr>
          </w:p>
        </w:tc>
      </w:tr>
      <w:tr w14:paraId="7D6F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4CA69F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11" w:type="dxa"/>
          </w:tcPr>
          <w:p w14:paraId="5B034F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口</w:t>
            </w:r>
          </w:p>
        </w:tc>
        <w:tc>
          <w:tcPr>
            <w:tcW w:w="2460" w:type="dxa"/>
          </w:tcPr>
          <w:p w14:paraId="3D8A28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kǒu / gǒu / kòu</w:t>
            </w:r>
          </w:p>
        </w:tc>
        <w:tc>
          <w:tcPr>
            <w:tcW w:w="2551" w:type="dxa"/>
          </w:tcPr>
          <w:p w14:paraId="5D3F8671">
            <w:pPr>
              <w:spacing w:after="0" w:line="240" w:lineRule="auto"/>
            </w:pPr>
          </w:p>
        </w:tc>
      </w:tr>
    </w:tbl>
    <w:p w14:paraId="3021679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3-2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4211"/>
        <w:gridCol w:w="2460"/>
        <w:gridCol w:w="2551"/>
      </w:tblGrid>
      <w:tr w14:paraId="4C57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3353C2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11" w:type="dxa"/>
          </w:tcPr>
          <w:p w14:paraId="3F78B5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</w:t>
            </w:r>
          </w:p>
        </w:tc>
        <w:tc>
          <w:tcPr>
            <w:tcW w:w="2460" w:type="dxa"/>
          </w:tcPr>
          <w:p w14:paraId="411B14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1" w:type="dxa"/>
          </w:tcPr>
          <w:p w14:paraId="6EABF5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2FE90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726582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11" w:type="dxa"/>
          </w:tcPr>
          <w:p w14:paraId="0CBC61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</w:t>
            </w:r>
          </w:p>
        </w:tc>
        <w:tc>
          <w:tcPr>
            <w:tcW w:w="2460" w:type="dxa"/>
          </w:tcPr>
          <w:p w14:paraId="6F6BCD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mù / mú / mǔ</w:t>
            </w:r>
          </w:p>
        </w:tc>
        <w:tc>
          <w:tcPr>
            <w:tcW w:w="2551" w:type="dxa"/>
          </w:tcPr>
          <w:p w14:paraId="7E41AE1C">
            <w:pPr>
              <w:spacing w:after="0" w:line="240" w:lineRule="auto"/>
            </w:pPr>
          </w:p>
        </w:tc>
      </w:tr>
      <w:tr w14:paraId="2453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414E30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11" w:type="dxa"/>
          </w:tcPr>
          <w:p w14:paraId="494335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耳</w:t>
            </w:r>
          </w:p>
        </w:tc>
        <w:tc>
          <w:tcPr>
            <w:tcW w:w="2460" w:type="dxa"/>
          </w:tcPr>
          <w:p w14:paraId="5288F1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ěr / é / ē</w:t>
            </w:r>
          </w:p>
        </w:tc>
        <w:tc>
          <w:tcPr>
            <w:tcW w:w="2551" w:type="dxa"/>
          </w:tcPr>
          <w:p w14:paraId="09383C16">
            <w:pPr>
              <w:spacing w:after="0" w:line="240" w:lineRule="auto"/>
            </w:pPr>
          </w:p>
        </w:tc>
      </w:tr>
      <w:tr w14:paraId="0E281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705AAE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11" w:type="dxa"/>
          </w:tcPr>
          <w:p w14:paraId="6EA1CA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心</w:t>
            </w:r>
          </w:p>
        </w:tc>
        <w:tc>
          <w:tcPr>
            <w:tcW w:w="2460" w:type="dxa"/>
          </w:tcPr>
          <w:p w14:paraId="1E3FF6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xīn / xín / xǐn</w:t>
            </w:r>
          </w:p>
        </w:tc>
        <w:tc>
          <w:tcPr>
            <w:tcW w:w="2551" w:type="dxa"/>
          </w:tcPr>
          <w:p w14:paraId="5BD90D87">
            <w:pPr>
              <w:spacing w:after="0" w:line="240" w:lineRule="auto"/>
            </w:pPr>
          </w:p>
        </w:tc>
      </w:tr>
      <w:tr w14:paraId="1EAC3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2376D8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11" w:type="dxa"/>
          </w:tcPr>
          <w:p w14:paraId="64E235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风</w:t>
            </w:r>
          </w:p>
        </w:tc>
        <w:tc>
          <w:tcPr>
            <w:tcW w:w="2460" w:type="dxa"/>
          </w:tcPr>
          <w:p w14:paraId="6EBDBF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fēng / fén / fěng</w:t>
            </w:r>
          </w:p>
        </w:tc>
        <w:tc>
          <w:tcPr>
            <w:tcW w:w="2551" w:type="dxa"/>
          </w:tcPr>
          <w:p w14:paraId="34D97002">
            <w:pPr>
              <w:spacing w:after="0" w:line="240" w:lineRule="auto"/>
            </w:pPr>
          </w:p>
        </w:tc>
      </w:tr>
      <w:tr w14:paraId="5BD4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233F8C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11" w:type="dxa"/>
          </w:tcPr>
          <w:p w14:paraId="57C15D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雨</w:t>
            </w:r>
          </w:p>
        </w:tc>
        <w:tc>
          <w:tcPr>
            <w:tcW w:w="2460" w:type="dxa"/>
          </w:tcPr>
          <w:p w14:paraId="32F210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yǔ / yù / yú</w:t>
            </w:r>
          </w:p>
        </w:tc>
        <w:tc>
          <w:tcPr>
            <w:tcW w:w="2551" w:type="dxa"/>
          </w:tcPr>
          <w:p w14:paraId="1A4706B1">
            <w:pPr>
              <w:spacing w:after="0" w:line="240" w:lineRule="auto"/>
            </w:pPr>
          </w:p>
        </w:tc>
      </w:tr>
      <w:tr w14:paraId="3542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67A98B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11" w:type="dxa"/>
          </w:tcPr>
          <w:p w14:paraId="07D52C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雪</w:t>
            </w:r>
          </w:p>
        </w:tc>
        <w:tc>
          <w:tcPr>
            <w:tcW w:w="2460" w:type="dxa"/>
          </w:tcPr>
          <w:p w14:paraId="41F740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xuě / xué / xuè</w:t>
            </w:r>
          </w:p>
        </w:tc>
        <w:tc>
          <w:tcPr>
            <w:tcW w:w="2551" w:type="dxa"/>
          </w:tcPr>
          <w:p w14:paraId="71B2AD5C">
            <w:pPr>
              <w:spacing w:after="0" w:line="240" w:lineRule="auto"/>
            </w:pPr>
          </w:p>
        </w:tc>
      </w:tr>
      <w:tr w14:paraId="7D1C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6BCFE6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11" w:type="dxa"/>
          </w:tcPr>
          <w:p w14:paraId="368E14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春</w:t>
            </w:r>
          </w:p>
        </w:tc>
        <w:tc>
          <w:tcPr>
            <w:tcW w:w="2460" w:type="dxa"/>
          </w:tcPr>
          <w:p w14:paraId="018458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chūn / cūn / chún</w:t>
            </w:r>
          </w:p>
        </w:tc>
        <w:tc>
          <w:tcPr>
            <w:tcW w:w="2551" w:type="dxa"/>
          </w:tcPr>
          <w:p w14:paraId="41848D6E">
            <w:pPr>
              <w:spacing w:after="0" w:line="240" w:lineRule="auto"/>
            </w:pPr>
          </w:p>
        </w:tc>
      </w:tr>
      <w:tr w14:paraId="07C7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2" w:type="dxa"/>
          </w:tcPr>
          <w:p w14:paraId="2818E5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11" w:type="dxa"/>
          </w:tcPr>
          <w:p w14:paraId="1D4D18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夏</w:t>
            </w:r>
          </w:p>
        </w:tc>
        <w:tc>
          <w:tcPr>
            <w:tcW w:w="2460" w:type="dxa"/>
          </w:tcPr>
          <w:p w14:paraId="646EE4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xià / xiá / xiǎ</w:t>
            </w:r>
          </w:p>
        </w:tc>
        <w:tc>
          <w:tcPr>
            <w:tcW w:w="2551" w:type="dxa"/>
          </w:tcPr>
          <w:p w14:paraId="2AE1BB19">
            <w:pPr>
              <w:spacing w:after="0" w:line="240" w:lineRule="auto"/>
            </w:pPr>
          </w:p>
        </w:tc>
      </w:tr>
      <w:tr w14:paraId="004A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51893F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11" w:type="dxa"/>
          </w:tcPr>
          <w:p w14:paraId="77143E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秋</w:t>
            </w:r>
          </w:p>
        </w:tc>
        <w:tc>
          <w:tcPr>
            <w:tcW w:w="2460" w:type="dxa"/>
          </w:tcPr>
          <w:p w14:paraId="16C846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qiū / qiú / qiǔ</w:t>
            </w:r>
          </w:p>
        </w:tc>
        <w:tc>
          <w:tcPr>
            <w:tcW w:w="2551" w:type="dxa"/>
          </w:tcPr>
          <w:p w14:paraId="3C3FB75F">
            <w:pPr>
              <w:spacing w:after="0" w:line="240" w:lineRule="auto"/>
            </w:pPr>
          </w:p>
        </w:tc>
      </w:tr>
      <w:tr w14:paraId="6F5E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" w:type="dxa"/>
          </w:tcPr>
          <w:p w14:paraId="70D45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11" w:type="dxa"/>
          </w:tcPr>
          <w:p w14:paraId="77E70A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冬</w:t>
            </w:r>
          </w:p>
        </w:tc>
        <w:tc>
          <w:tcPr>
            <w:tcW w:w="2460" w:type="dxa"/>
          </w:tcPr>
          <w:p w14:paraId="0274EA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dōng / tōng / dòng</w:t>
            </w:r>
          </w:p>
        </w:tc>
        <w:tc>
          <w:tcPr>
            <w:tcW w:w="2551" w:type="dxa"/>
          </w:tcPr>
          <w:p w14:paraId="0DF7C267">
            <w:pPr>
              <w:spacing w:after="0" w:line="240" w:lineRule="auto"/>
            </w:pPr>
          </w:p>
        </w:tc>
      </w:tr>
    </w:tbl>
    <w:p w14:paraId="51AA5E0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周：拼音综合（看拼音选字 + 混合）</w:t>
      </w:r>
    </w:p>
    <w:p w14:paraId="61B7BF2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看拼音选字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189"/>
        <w:gridCol w:w="2471"/>
        <w:gridCol w:w="2551"/>
      </w:tblGrid>
      <w:tr w14:paraId="092D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4E34D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189" w:type="dxa"/>
          </w:tcPr>
          <w:p w14:paraId="583F53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2471" w:type="dxa"/>
          </w:tcPr>
          <w:p w14:paraId="768B70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选项</w:t>
            </w:r>
          </w:p>
        </w:tc>
        <w:tc>
          <w:tcPr>
            <w:tcW w:w="2551" w:type="dxa"/>
          </w:tcPr>
          <w:p w14:paraId="5F9100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3458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6D519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189" w:type="dxa"/>
          </w:tcPr>
          <w:p w14:paraId="46AC60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rì</w:t>
            </w:r>
          </w:p>
        </w:tc>
        <w:tc>
          <w:tcPr>
            <w:tcW w:w="2471" w:type="dxa"/>
          </w:tcPr>
          <w:p w14:paraId="6FB020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日 / 入 / 一</w:t>
            </w:r>
          </w:p>
        </w:tc>
        <w:tc>
          <w:tcPr>
            <w:tcW w:w="2551" w:type="dxa"/>
          </w:tcPr>
          <w:p w14:paraId="79DFAB05">
            <w:pPr>
              <w:spacing w:after="0" w:line="240" w:lineRule="auto"/>
            </w:pPr>
          </w:p>
        </w:tc>
      </w:tr>
      <w:tr w14:paraId="6408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7F1AE4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189" w:type="dxa"/>
          </w:tcPr>
          <w:p w14:paraId="528B09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yuè</w:t>
            </w:r>
          </w:p>
        </w:tc>
        <w:tc>
          <w:tcPr>
            <w:tcW w:w="2471" w:type="dxa"/>
          </w:tcPr>
          <w:p w14:paraId="52AB73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月 / 乐 / 越</w:t>
            </w:r>
          </w:p>
        </w:tc>
        <w:tc>
          <w:tcPr>
            <w:tcW w:w="2551" w:type="dxa"/>
          </w:tcPr>
          <w:p w14:paraId="46FBE092">
            <w:pPr>
              <w:spacing w:after="0" w:line="240" w:lineRule="auto"/>
            </w:pPr>
          </w:p>
        </w:tc>
      </w:tr>
      <w:tr w14:paraId="772F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DA82B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189" w:type="dxa"/>
          </w:tcPr>
          <w:p w14:paraId="346634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  <w:tc>
          <w:tcPr>
            <w:tcW w:w="2471" w:type="dxa"/>
          </w:tcPr>
          <w:p w14:paraId="124C3D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水 / 谁 / 睡</w:t>
            </w:r>
          </w:p>
        </w:tc>
        <w:tc>
          <w:tcPr>
            <w:tcW w:w="2551" w:type="dxa"/>
          </w:tcPr>
          <w:p w14:paraId="44018417">
            <w:pPr>
              <w:spacing w:after="0" w:line="240" w:lineRule="auto"/>
            </w:pPr>
          </w:p>
        </w:tc>
      </w:tr>
      <w:tr w14:paraId="1E171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58DE46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189" w:type="dxa"/>
          </w:tcPr>
          <w:p w14:paraId="0615B7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  <w:tc>
          <w:tcPr>
            <w:tcW w:w="2471" w:type="dxa"/>
          </w:tcPr>
          <w:p w14:paraId="553D76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火 / 活 / 或</w:t>
            </w:r>
          </w:p>
        </w:tc>
        <w:tc>
          <w:tcPr>
            <w:tcW w:w="2551" w:type="dxa"/>
          </w:tcPr>
          <w:p w14:paraId="6B28FE38">
            <w:pPr>
              <w:spacing w:after="0" w:line="240" w:lineRule="auto"/>
            </w:pPr>
          </w:p>
        </w:tc>
      </w:tr>
      <w:tr w14:paraId="12AE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27C94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189" w:type="dxa"/>
          </w:tcPr>
          <w:p w14:paraId="2BC93A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mù</w:t>
            </w:r>
          </w:p>
        </w:tc>
        <w:tc>
          <w:tcPr>
            <w:tcW w:w="2471" w:type="dxa"/>
          </w:tcPr>
          <w:p w14:paraId="264BD1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木 / 目 / 牧</w:t>
            </w:r>
          </w:p>
        </w:tc>
        <w:tc>
          <w:tcPr>
            <w:tcW w:w="2551" w:type="dxa"/>
          </w:tcPr>
          <w:p w14:paraId="0B6229E3">
            <w:pPr>
              <w:spacing w:after="0" w:line="240" w:lineRule="auto"/>
            </w:pPr>
          </w:p>
        </w:tc>
      </w:tr>
      <w:tr w14:paraId="3CE35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DEB70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189" w:type="dxa"/>
          </w:tcPr>
          <w:p w14:paraId="762530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tiān</w:t>
            </w:r>
          </w:p>
        </w:tc>
        <w:tc>
          <w:tcPr>
            <w:tcW w:w="2471" w:type="dxa"/>
          </w:tcPr>
          <w:p w14:paraId="7CBE1D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 / 田 / 甜</w:t>
            </w:r>
          </w:p>
        </w:tc>
        <w:tc>
          <w:tcPr>
            <w:tcW w:w="2551" w:type="dxa"/>
          </w:tcPr>
          <w:p w14:paraId="53DB552B">
            <w:pPr>
              <w:spacing w:after="0" w:line="240" w:lineRule="auto"/>
            </w:pPr>
          </w:p>
        </w:tc>
      </w:tr>
      <w:tr w14:paraId="504B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019BB4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189" w:type="dxa"/>
          </w:tcPr>
          <w:p w14:paraId="575845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dì</w:t>
            </w:r>
          </w:p>
        </w:tc>
        <w:tc>
          <w:tcPr>
            <w:tcW w:w="2471" w:type="dxa"/>
          </w:tcPr>
          <w:p w14:paraId="29105B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地 / 弟 / 第</w:t>
            </w:r>
          </w:p>
        </w:tc>
        <w:tc>
          <w:tcPr>
            <w:tcW w:w="2551" w:type="dxa"/>
          </w:tcPr>
          <w:p w14:paraId="275B7AC0">
            <w:pPr>
              <w:spacing w:after="0" w:line="240" w:lineRule="auto"/>
            </w:pPr>
          </w:p>
        </w:tc>
      </w:tr>
      <w:tr w14:paraId="1270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A12AA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189" w:type="dxa"/>
          </w:tcPr>
          <w:p w14:paraId="05B1E9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rén</w:t>
            </w:r>
          </w:p>
        </w:tc>
        <w:tc>
          <w:tcPr>
            <w:tcW w:w="2471" w:type="dxa"/>
          </w:tcPr>
          <w:p w14:paraId="4F1CAB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 / 认 / 任</w:t>
            </w:r>
          </w:p>
        </w:tc>
        <w:tc>
          <w:tcPr>
            <w:tcW w:w="2551" w:type="dxa"/>
          </w:tcPr>
          <w:p w14:paraId="6A4C5D6F">
            <w:pPr>
              <w:spacing w:after="0" w:line="240" w:lineRule="auto"/>
            </w:pPr>
          </w:p>
        </w:tc>
      </w:tr>
      <w:tr w14:paraId="7625F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CAA56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189" w:type="dxa"/>
          </w:tcPr>
          <w:p w14:paraId="6C40CF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shān</w:t>
            </w:r>
          </w:p>
        </w:tc>
        <w:tc>
          <w:tcPr>
            <w:tcW w:w="2471" w:type="dxa"/>
          </w:tcPr>
          <w:p w14:paraId="094620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山 / 删 / 闪</w:t>
            </w:r>
          </w:p>
        </w:tc>
        <w:tc>
          <w:tcPr>
            <w:tcW w:w="2551" w:type="dxa"/>
          </w:tcPr>
          <w:p w14:paraId="1270736F">
            <w:pPr>
              <w:spacing w:after="0" w:line="240" w:lineRule="auto"/>
            </w:pPr>
          </w:p>
        </w:tc>
      </w:tr>
      <w:tr w14:paraId="72C3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8616E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189" w:type="dxa"/>
          </w:tcPr>
          <w:p w14:paraId="6BB3ED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yún</w:t>
            </w:r>
          </w:p>
        </w:tc>
        <w:tc>
          <w:tcPr>
            <w:tcW w:w="2471" w:type="dxa"/>
          </w:tcPr>
          <w:p w14:paraId="40BAED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云 / 运 / 韵</w:t>
            </w:r>
          </w:p>
        </w:tc>
        <w:tc>
          <w:tcPr>
            <w:tcW w:w="2551" w:type="dxa"/>
          </w:tcPr>
          <w:p w14:paraId="0D5A4FA5">
            <w:pPr>
              <w:spacing w:after="0" w:line="240" w:lineRule="auto"/>
            </w:pPr>
          </w:p>
        </w:tc>
      </w:tr>
    </w:tbl>
    <w:p w14:paraId="598E1F4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4-2  综合闯关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4222"/>
        <w:gridCol w:w="5001"/>
      </w:tblGrid>
      <w:tr w14:paraId="6EDA5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34B583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4222" w:type="dxa"/>
          </w:tcPr>
          <w:p w14:paraId="3609E6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5001" w:type="dxa"/>
          </w:tcPr>
          <w:p w14:paraId="46F3CE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597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29AA73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4222" w:type="dxa"/>
          </w:tcPr>
          <w:p w14:paraId="13BA56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「大小」的拼音是？</w:t>
            </w:r>
          </w:p>
        </w:tc>
        <w:tc>
          <w:tcPr>
            <w:tcW w:w="5001" w:type="dxa"/>
          </w:tcPr>
          <w:p w14:paraId="63D90655">
            <w:pPr>
              <w:spacing w:after="0" w:line="240" w:lineRule="auto"/>
            </w:pPr>
          </w:p>
        </w:tc>
      </w:tr>
      <w:tr w14:paraId="536E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4D8DEA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4222" w:type="dxa"/>
          </w:tcPr>
          <w:p w14:paraId="719C8C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「上下」的拼音是？</w:t>
            </w:r>
          </w:p>
        </w:tc>
        <w:tc>
          <w:tcPr>
            <w:tcW w:w="5001" w:type="dxa"/>
          </w:tcPr>
          <w:p w14:paraId="05BB0204">
            <w:pPr>
              <w:spacing w:after="0" w:line="240" w:lineRule="auto"/>
            </w:pPr>
          </w:p>
        </w:tc>
      </w:tr>
      <w:tr w14:paraId="1D4A1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57118B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4222" w:type="dxa"/>
          </w:tcPr>
          <w:p w14:paraId="2776D2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「天地人」的拼音是？</w:t>
            </w:r>
          </w:p>
        </w:tc>
        <w:tc>
          <w:tcPr>
            <w:tcW w:w="5001" w:type="dxa"/>
          </w:tcPr>
          <w:p w14:paraId="6BC4F1D6">
            <w:pPr>
              <w:spacing w:after="0" w:line="240" w:lineRule="auto"/>
            </w:pPr>
          </w:p>
        </w:tc>
      </w:tr>
      <w:tr w14:paraId="3763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5CF3B2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4222" w:type="dxa"/>
          </w:tcPr>
          <w:p w14:paraId="2F6121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「日月水火」中，哪个是整体认读？</w:t>
            </w:r>
          </w:p>
        </w:tc>
        <w:tc>
          <w:tcPr>
            <w:tcW w:w="5001" w:type="dxa"/>
          </w:tcPr>
          <w:p w14:paraId="60B539AB">
            <w:pPr>
              <w:spacing w:after="0" w:line="240" w:lineRule="auto"/>
            </w:pPr>
          </w:p>
        </w:tc>
      </w:tr>
      <w:tr w14:paraId="653DB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5C7B8F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4222" w:type="dxa"/>
          </w:tcPr>
          <w:p w14:paraId="5A071D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j q x 后面的 ü 怎么写？</w:t>
            </w:r>
          </w:p>
        </w:tc>
        <w:tc>
          <w:tcPr>
            <w:tcW w:w="5001" w:type="dxa"/>
          </w:tcPr>
          <w:p w14:paraId="3C1F7CEF">
            <w:pPr>
              <w:spacing w:after="0" w:line="240" w:lineRule="auto"/>
            </w:pPr>
          </w:p>
        </w:tc>
      </w:tr>
      <w:tr w14:paraId="41858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3B14D4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4222" w:type="dxa"/>
          </w:tcPr>
          <w:p w14:paraId="3EE7BA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「女」的拼音是？</w:t>
            </w:r>
          </w:p>
        </w:tc>
        <w:tc>
          <w:tcPr>
            <w:tcW w:w="5001" w:type="dxa"/>
          </w:tcPr>
          <w:p w14:paraId="22FD8C71">
            <w:pPr>
              <w:spacing w:after="0" w:line="240" w:lineRule="auto"/>
            </w:pPr>
          </w:p>
        </w:tc>
      </w:tr>
      <w:tr w14:paraId="273D9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47CA48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4222" w:type="dxa"/>
          </w:tcPr>
          <w:p w14:paraId="7A8514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「绿」的拼音是？</w:t>
            </w:r>
          </w:p>
        </w:tc>
        <w:tc>
          <w:tcPr>
            <w:tcW w:w="5001" w:type="dxa"/>
          </w:tcPr>
          <w:p w14:paraId="2DBD7283">
            <w:pPr>
              <w:spacing w:after="0" w:line="240" w:lineRule="auto"/>
            </w:pPr>
          </w:p>
        </w:tc>
      </w:tr>
      <w:tr w14:paraId="0EC5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29D29C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4222" w:type="dxa"/>
          </w:tcPr>
          <w:p w14:paraId="29DD9A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四声口诀是什么？</w:t>
            </w:r>
          </w:p>
        </w:tc>
        <w:tc>
          <w:tcPr>
            <w:tcW w:w="5001" w:type="dxa"/>
          </w:tcPr>
          <w:p w14:paraId="6AC4617A">
            <w:pPr>
              <w:spacing w:after="0" w:line="240" w:lineRule="auto"/>
            </w:pPr>
          </w:p>
        </w:tc>
      </w:tr>
      <w:tr w14:paraId="6F7A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77527B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4222" w:type="dxa"/>
          </w:tcPr>
          <w:p w14:paraId="4F568C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韵母一共有几个？</w:t>
            </w:r>
          </w:p>
        </w:tc>
        <w:tc>
          <w:tcPr>
            <w:tcW w:w="5001" w:type="dxa"/>
          </w:tcPr>
          <w:p w14:paraId="5431EA02">
            <w:pPr>
              <w:spacing w:after="0" w:line="240" w:lineRule="auto"/>
            </w:pPr>
          </w:p>
        </w:tc>
      </w:tr>
      <w:tr w14:paraId="03B5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" w:type="dxa"/>
          </w:tcPr>
          <w:p w14:paraId="47466E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4222" w:type="dxa"/>
          </w:tcPr>
          <w:p w14:paraId="2FCEF7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声母 b 和 p 的区别？</w:t>
            </w:r>
          </w:p>
        </w:tc>
        <w:tc>
          <w:tcPr>
            <w:tcW w:w="5001" w:type="dxa"/>
          </w:tcPr>
          <w:p w14:paraId="77E449A1">
            <w:pPr>
              <w:spacing w:after="0" w:line="240" w:lineRule="auto"/>
            </w:pPr>
          </w:p>
        </w:tc>
      </w:tr>
    </w:tbl>
    <w:p w14:paraId="23CC08A7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32AE55BE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02  读题闯关（第5～8周）</w:t>
      </w:r>
    </w:p>
    <w:p w14:paraId="77636728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 xml:space="preserve">每天 1 份，先 </w:t>
      </w:r>
      <w:r>
        <w:rPr>
          <w:rFonts w:ascii="宋体" w:hAnsi="宋体" w:eastAsia="宋体"/>
          <w:b/>
          <w:sz w:val="20"/>
        </w:rPr>
        <w:t>读题目</w:t>
      </w:r>
      <w:r>
        <w:rPr>
          <w:rFonts w:ascii="宋体" w:hAnsi="宋体" w:eastAsia="宋体"/>
          <w:b w:val="0"/>
          <w:sz w:val="20"/>
        </w:rPr>
        <w:t xml:space="preserve">（说出要做什么），再 </w:t>
      </w:r>
      <w:r>
        <w:rPr>
          <w:rFonts w:ascii="宋体" w:hAnsi="宋体" w:eastAsia="宋体"/>
          <w:b/>
          <w:sz w:val="20"/>
        </w:rPr>
        <w:t>做题</w:t>
      </w:r>
      <w:r>
        <w:rPr>
          <w:rFonts w:ascii="宋体" w:hAnsi="宋体" w:eastAsia="宋体"/>
          <w:b w:val="0"/>
          <w:sz w:val="20"/>
        </w:rPr>
        <w:t>。</w:t>
      </w:r>
    </w:p>
    <w:p w14:paraId="5D39D77B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所有题目都带拼音，方便孩子独立读题。</w:t>
      </w:r>
    </w:p>
    <w:p w14:paraId="7F88D0A8">
      <w:pPr>
        <w:spacing w:after="60" w:line="300" w:lineRule="auto"/>
      </w:pPr>
      <w:r>
        <w:rPr>
          <w:rFonts w:ascii="宋体" w:hAnsi="宋体" w:eastAsia="宋体"/>
          <w:b/>
          <w:sz w:val="22"/>
        </w:rPr>
        <w:t>读题训练：</w:t>
      </w:r>
    </w:p>
    <w:p w14:paraId="6A1693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正确的拼音。qǐng </w:t>
      </w:r>
      <w:r>
        <w:rPr>
          <w:rFonts w:ascii="宋体" w:hAnsi="宋体" w:eastAsia="宋体"/>
          <w:b/>
          <w:sz w:val="22"/>
        </w:rPr>
        <w:t>xuǎn zé</w:t>
      </w:r>
      <w:r>
        <w:rPr>
          <w:rFonts w:ascii="宋体" w:hAnsi="宋体" w:eastAsia="宋体"/>
          <w:b w:val="0"/>
          <w:sz w:val="22"/>
        </w:rPr>
        <w:t xml:space="preserve"> zhèng què de pīn yīn</w:t>
      </w:r>
    </w:p>
    <w:p w14:paraId="0BB404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。qǐng </w:t>
      </w:r>
      <w:r>
        <w:rPr>
          <w:rFonts w:ascii="宋体" w:hAnsi="宋体" w:eastAsia="宋体"/>
          <w:b/>
          <w:sz w:val="22"/>
        </w:rPr>
        <w:t>tián kòng</w:t>
      </w:r>
    </w:p>
    <w:p w14:paraId="19E9E0EF">
      <w:pPr>
        <w:spacing w:after="60" w:line="300" w:lineRule="auto"/>
      </w:pPr>
      <w:r>
        <w:rPr>
          <w:rFonts w:ascii="宋体" w:hAnsi="宋体" w:eastAsia="宋体"/>
          <w:b/>
          <w:sz w:val="22"/>
        </w:rPr>
        <w:t>小练习：</w:t>
      </w:r>
    </w:p>
    <w:p w14:paraId="2CC150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「妈」的正确拼音是？（选择）</w:t>
      </w:r>
    </w:p>
    <w:p w14:paraId="21E130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A. mā  B. má  C. mǎ</w:t>
      </w:r>
    </w:p>
    <w:p w14:paraId="153085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4. 我（  ）妈妈。</w:t>
      </w:r>
    </w:p>
    <w:p w14:paraId="1CD68774">
      <w:pPr>
        <w:spacing w:after="60" w:line="300" w:lineRule="auto"/>
      </w:pPr>
      <w:r>
        <w:rPr>
          <w:rFonts w:ascii="宋体" w:hAnsi="宋体" w:eastAsia="宋体"/>
          <w:b/>
          <w:sz w:val="22"/>
        </w:rPr>
        <w:t>读题训练：</w:t>
      </w:r>
    </w:p>
    <w:p w14:paraId="559865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连线</w:t>
      </w:r>
      <w:r>
        <w:rPr>
          <w:rFonts w:ascii="宋体" w:hAnsi="宋体" w:eastAsia="宋体"/>
          <w:b w:val="0"/>
          <w:sz w:val="22"/>
        </w:rPr>
        <w:t xml:space="preserve">。qǐng </w:t>
      </w:r>
      <w:r>
        <w:rPr>
          <w:rFonts w:ascii="宋体" w:hAnsi="宋体" w:eastAsia="宋体"/>
          <w:b/>
          <w:sz w:val="22"/>
        </w:rPr>
        <w:t>lián xiàn</w:t>
      </w:r>
    </w:p>
    <w:p w14:paraId="1221D44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判断</w:t>
      </w:r>
      <w:r>
        <w:rPr>
          <w:rFonts w:ascii="宋体" w:hAnsi="宋体" w:eastAsia="宋体"/>
          <w:b w:val="0"/>
          <w:sz w:val="22"/>
        </w:rPr>
        <w:t xml:space="preserve"> 对错。qǐng </w:t>
      </w:r>
      <w:r>
        <w:rPr>
          <w:rFonts w:ascii="宋体" w:hAnsi="宋体" w:eastAsia="宋体"/>
          <w:b/>
          <w:sz w:val="22"/>
        </w:rPr>
        <w:t>pàn duàn</w:t>
      </w:r>
      <w:r>
        <w:rPr>
          <w:rFonts w:ascii="宋体" w:hAnsi="宋体" w:eastAsia="宋体"/>
          <w:b w:val="0"/>
          <w:sz w:val="22"/>
        </w:rPr>
        <w:t xml:space="preserve"> duì cuò</w:t>
      </w:r>
    </w:p>
    <w:p w14:paraId="4009F315">
      <w:pPr>
        <w:spacing w:after="60" w:line="300" w:lineRule="auto"/>
      </w:pPr>
      <w:r>
        <w:rPr>
          <w:rFonts w:ascii="宋体" w:hAnsi="宋体" w:eastAsia="宋体"/>
          <w:b/>
          <w:sz w:val="22"/>
        </w:rPr>
        <w:t>小练习：</w:t>
      </w:r>
    </w:p>
    <w:p w14:paraId="153037B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连线：妈—mā，爸—bà，大—dà</w:t>
      </w:r>
    </w:p>
    <w:p w14:paraId="58C2E0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4. 「天」读 tiān。（判断）</w:t>
      </w:r>
    </w:p>
    <w:p w14:paraId="6B568805">
      <w:pPr>
        <w:spacing w:after="60" w:line="300" w:lineRule="auto"/>
      </w:pPr>
      <w:r>
        <w:rPr>
          <w:rFonts w:ascii="宋体" w:hAnsi="宋体" w:eastAsia="宋体"/>
          <w:b/>
          <w:sz w:val="22"/>
        </w:rPr>
        <w:t>读题训练：</w:t>
      </w:r>
    </w:p>
    <w:p w14:paraId="447E73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照样子</w:t>
      </w:r>
      <w:r>
        <w:rPr>
          <w:rFonts w:ascii="宋体" w:hAnsi="宋体" w:eastAsia="宋体"/>
          <w:b w:val="0"/>
          <w:sz w:val="22"/>
        </w:rPr>
        <w:t xml:space="preserve"> 写一写。qǐng </w:t>
      </w:r>
      <w:r>
        <w:rPr>
          <w:rFonts w:ascii="宋体" w:hAnsi="宋体" w:eastAsia="宋体"/>
          <w:b/>
          <w:sz w:val="22"/>
        </w:rPr>
        <w:t>zhào yàng zi</w:t>
      </w:r>
      <w:r>
        <w:rPr>
          <w:rFonts w:ascii="宋体" w:hAnsi="宋体" w:eastAsia="宋体"/>
          <w:b w:val="0"/>
          <w:sz w:val="22"/>
        </w:rPr>
        <w:t xml:space="preserve"> xiě yi xiě</w:t>
      </w:r>
    </w:p>
    <w:p w14:paraId="7D3CB2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读一读</w:t>
      </w:r>
      <w:r>
        <w:rPr>
          <w:rFonts w:ascii="宋体" w:hAnsi="宋体" w:eastAsia="宋体"/>
          <w:b w:val="0"/>
          <w:sz w:val="22"/>
        </w:rPr>
        <w:t xml:space="preserve"> 下面的句子。qǐng </w:t>
      </w:r>
      <w:r>
        <w:rPr>
          <w:rFonts w:ascii="宋体" w:hAnsi="宋体" w:eastAsia="宋体"/>
          <w:b/>
          <w:sz w:val="22"/>
        </w:rPr>
        <w:t>dú yi dú</w:t>
      </w:r>
      <w:r>
        <w:rPr>
          <w:rFonts w:ascii="宋体" w:hAnsi="宋体" w:eastAsia="宋体"/>
          <w:b w:val="0"/>
          <w:sz w:val="22"/>
        </w:rPr>
        <w:t xml:space="preserve"> xià miàn de jù zi</w:t>
      </w:r>
    </w:p>
    <w:p w14:paraId="07B87E39">
      <w:pPr>
        <w:spacing w:after="60" w:line="300" w:lineRule="auto"/>
      </w:pPr>
      <w:r>
        <w:rPr>
          <w:rFonts w:ascii="宋体" w:hAnsi="宋体" w:eastAsia="宋体"/>
          <w:b/>
          <w:sz w:val="22"/>
        </w:rPr>
        <w:t>小练习：</w:t>
      </w:r>
    </w:p>
    <w:p w14:paraId="79EF59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例：大→大小，多→？（照样子）</w:t>
      </w:r>
    </w:p>
    <w:p w14:paraId="2F9F7E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4. 读一读：我爱妈妈。</w:t>
      </w:r>
    </w:p>
    <w:p w14:paraId="72B887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任务：大声读出来</w:t>
      </w:r>
    </w:p>
    <w:p w14:paraId="61D3A601">
      <w:pPr>
        <w:spacing w:after="60" w:line="300" w:lineRule="auto"/>
      </w:pPr>
      <w:r>
        <w:rPr>
          <w:rFonts w:ascii="宋体" w:hAnsi="宋体" w:eastAsia="宋体"/>
          <w:b/>
          <w:sz w:val="22"/>
        </w:rPr>
        <w:t>读题训练：</w:t>
      </w:r>
    </w:p>
    <w:p w14:paraId="28B959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请 </w:t>
      </w:r>
      <w:r>
        <w:rPr>
          <w:rFonts w:ascii="宋体" w:hAnsi="宋体" w:eastAsia="宋体"/>
          <w:b/>
          <w:sz w:val="22"/>
        </w:rPr>
        <w:t>数一数</w:t>
      </w:r>
      <w:r>
        <w:rPr>
          <w:rFonts w:ascii="宋体" w:hAnsi="宋体" w:eastAsia="宋体"/>
          <w:b w:val="0"/>
          <w:sz w:val="22"/>
        </w:rPr>
        <w:t xml:space="preserve"> 有几个。</w:t>
      </w:r>
    </w:p>
    <w:p w14:paraId="4DF746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shǔ yi shǔ</w:t>
      </w:r>
      <w:r>
        <w:rPr>
          <w:rFonts w:ascii="宋体" w:hAnsi="宋体" w:eastAsia="宋体"/>
          <w:b w:val="0"/>
          <w:sz w:val="22"/>
        </w:rPr>
        <w:t xml:space="preserve"> yǒu jǐ gè</w:t>
      </w:r>
    </w:p>
    <w:p w14:paraId="6F8B30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→ 「我要数有几个」</w:t>
      </w:r>
    </w:p>
    <w:p w14:paraId="3AA8CE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请 </w:t>
      </w:r>
      <w:r>
        <w:rPr>
          <w:rFonts w:ascii="宋体" w:hAnsi="宋体" w:eastAsia="宋体"/>
          <w:b/>
          <w:sz w:val="22"/>
        </w:rPr>
        <w:t>比一比</w:t>
      </w:r>
      <w:r>
        <w:rPr>
          <w:rFonts w:ascii="宋体" w:hAnsi="宋体" w:eastAsia="宋体"/>
          <w:b w:val="0"/>
          <w:sz w:val="22"/>
        </w:rPr>
        <w:t xml:space="preserve"> 谁大谁小。</w:t>
      </w:r>
    </w:p>
    <w:p w14:paraId="6F4C1B6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qǐng </w:t>
      </w:r>
      <w:r>
        <w:rPr>
          <w:rFonts w:ascii="宋体" w:hAnsi="宋体" w:eastAsia="宋体"/>
          <w:b/>
          <w:sz w:val="22"/>
        </w:rPr>
        <w:t>bǐ yi bǐ</w:t>
      </w:r>
      <w:r>
        <w:rPr>
          <w:rFonts w:ascii="宋体" w:hAnsi="宋体" w:eastAsia="宋体"/>
          <w:b w:val="0"/>
          <w:sz w:val="22"/>
        </w:rPr>
        <w:t xml:space="preserve"> shuí dà shuí xiǎo</w:t>
      </w:r>
    </w:p>
    <w:p w14:paraId="7E9102E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→ 「我要比较大小」</w:t>
      </w:r>
    </w:p>
    <w:p w14:paraId="3F1C4070">
      <w:pPr>
        <w:spacing w:after="60" w:line="300" w:lineRule="auto"/>
      </w:pPr>
      <w:r>
        <w:rPr>
          <w:rFonts w:ascii="宋体" w:hAnsi="宋体" w:eastAsia="宋体"/>
          <w:b/>
          <w:sz w:val="22"/>
        </w:rPr>
        <w:t>小练习：</w:t>
      </w:r>
    </w:p>
    <w:p w14:paraId="536EB7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图：🍎🍎🍎（数一数有几个苹果）</w:t>
      </w:r>
    </w:p>
    <w:p w14:paraId="18C961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4. 5 和 3 谁大？（比一比）</w:t>
      </w:r>
    </w:p>
    <w:p w14:paraId="0331C8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每天做 2 道读题 + 2 道小练习，复习本周所有题型词。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1180F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DB6E2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w="3402" w:type="dxa"/>
          </w:tcPr>
          <w:p w14:paraId="74B8CB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读题词</w:t>
            </w:r>
          </w:p>
        </w:tc>
        <w:tc>
          <w:tcPr>
            <w:tcW w:w="3402" w:type="dxa"/>
          </w:tcPr>
          <w:p w14:paraId="4D0BDC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小练习</w:t>
            </w:r>
          </w:p>
        </w:tc>
      </w:tr>
      <w:tr w14:paraId="5DAC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431BD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第5天</w:t>
            </w:r>
          </w:p>
        </w:tc>
        <w:tc>
          <w:tcPr>
            <w:tcW w:w="3402" w:type="dxa"/>
          </w:tcPr>
          <w:p w14:paraId="060738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选择、填空</w:t>
            </w:r>
          </w:p>
        </w:tc>
        <w:tc>
          <w:tcPr>
            <w:tcW w:w="3402" w:type="dxa"/>
          </w:tcPr>
          <w:p w14:paraId="6F7F70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选拼音 + 填空</w:t>
            </w:r>
          </w:p>
        </w:tc>
      </w:tr>
      <w:tr w14:paraId="70D1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D775D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第6天</w:t>
            </w:r>
          </w:p>
        </w:tc>
        <w:tc>
          <w:tcPr>
            <w:tcW w:w="3402" w:type="dxa"/>
          </w:tcPr>
          <w:p w14:paraId="67C6D5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连线、判断</w:t>
            </w:r>
          </w:p>
        </w:tc>
        <w:tc>
          <w:tcPr>
            <w:tcW w:w="3402" w:type="dxa"/>
          </w:tcPr>
          <w:p w14:paraId="208753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 + 判断</w:t>
            </w:r>
          </w:p>
        </w:tc>
      </w:tr>
      <w:tr w14:paraId="6229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07DAE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第7天</w:t>
            </w:r>
          </w:p>
        </w:tc>
        <w:tc>
          <w:tcPr>
            <w:tcW w:w="3402" w:type="dxa"/>
          </w:tcPr>
          <w:p w14:paraId="4FBDD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全部 10 个题型词</w:t>
            </w:r>
          </w:p>
        </w:tc>
        <w:tc>
          <w:tcPr>
            <w:tcW w:w="3402" w:type="dxa"/>
          </w:tcPr>
          <w:p w14:paraId="6593A6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综合 4 题</w:t>
            </w:r>
          </w:p>
        </w:tc>
      </w:tr>
    </w:tbl>
    <w:p w14:paraId="08A9A35E">
      <w:pPr>
        <w:pStyle w:val="5"/>
        <w:keepNext/>
        <w:spacing w:before="80" w:after="60"/>
      </w:pPr>
      <w:r>
        <w:rPr>
          <w:rFonts w:hint="eastAsia" w:ascii="黑体" w:hAnsi="黑体" w:eastAsia="黑体"/>
          <w:b/>
          <w:sz w:val="26"/>
          <w:lang w:val="en-US" w:eastAsia="zh-CN"/>
        </w:rPr>
        <w:t xml:space="preserve">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7E38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3DC64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7C0AC7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题目（带拼音）</w:t>
            </w:r>
          </w:p>
        </w:tc>
        <w:tc>
          <w:tcPr>
            <w:tcW w:w="3402" w:type="dxa"/>
          </w:tcPr>
          <w:p w14:paraId="734E4A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 w14:paraId="0095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19FA6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19BA24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请选择「大」的正确拼音：dà / dá / dǎ</w:t>
            </w:r>
          </w:p>
        </w:tc>
        <w:tc>
          <w:tcPr>
            <w:tcW w:w="3402" w:type="dxa"/>
          </w:tcPr>
          <w:p w14:paraId="21521BF9">
            <w:pPr>
              <w:spacing w:after="0" w:line="240" w:lineRule="auto"/>
            </w:pPr>
          </w:p>
        </w:tc>
      </w:tr>
      <w:tr w14:paraId="00B5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9E554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57542A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请选择「小」的正确拼音：xiǎo / xiào / xiāo</w:t>
            </w:r>
          </w:p>
        </w:tc>
        <w:tc>
          <w:tcPr>
            <w:tcW w:w="3402" w:type="dxa"/>
          </w:tcPr>
          <w:p w14:paraId="5FB4AB45">
            <w:pPr>
              <w:spacing w:after="0" w:line="240" w:lineRule="auto"/>
            </w:pPr>
          </w:p>
        </w:tc>
      </w:tr>
      <w:tr w14:paraId="394A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956F8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30352F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请选择不同的字：妈 / 妈 / 爸</w:t>
            </w:r>
          </w:p>
        </w:tc>
        <w:tc>
          <w:tcPr>
            <w:tcW w:w="3402" w:type="dxa"/>
          </w:tcPr>
          <w:p w14:paraId="01ED378B">
            <w:pPr>
              <w:spacing w:after="0" w:line="240" w:lineRule="auto"/>
            </w:pPr>
          </w:p>
        </w:tc>
      </w:tr>
      <w:tr w14:paraId="72F5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030A8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11CB8D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请选择相同的字：大 / 小 / 大</w:t>
            </w:r>
          </w:p>
        </w:tc>
        <w:tc>
          <w:tcPr>
            <w:tcW w:w="3402" w:type="dxa"/>
          </w:tcPr>
          <w:p w14:paraId="688C40A0">
            <w:pPr>
              <w:spacing w:after="0" w:line="240" w:lineRule="auto"/>
            </w:pPr>
          </w:p>
        </w:tc>
      </w:tr>
    </w:tbl>
    <w:p w14:paraId="3357071A">
      <w:pPr>
        <w:spacing w:after="60" w:line="300" w:lineRule="auto"/>
      </w:pPr>
      <w:r>
        <w:rPr>
          <w:rFonts w:ascii="宋体" w:hAnsi="宋体" w:eastAsia="宋体"/>
          <w:b/>
          <w:sz w:val="22"/>
        </w:rPr>
        <w:t>读题任务：</w:t>
      </w:r>
      <w:r>
        <w:rPr>
          <w:rFonts w:ascii="宋体" w:hAnsi="宋体" w:eastAsia="宋体"/>
          <w:b w:val="0"/>
          <w:sz w:val="22"/>
        </w:rPr>
        <w:t xml:space="preserve"> 每题先读「选择」，再说「我要选一个对的」。</w:t>
      </w:r>
    </w:p>
    <w:p w14:paraId="6DC2BDD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2 天 · 填空题专练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60C96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1788A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643BFB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46BFFA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 w14:paraId="5650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93C6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218530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我（  ）中国。</w:t>
            </w:r>
          </w:p>
        </w:tc>
        <w:tc>
          <w:tcPr>
            <w:tcW w:w="3402" w:type="dxa"/>
          </w:tcPr>
          <w:p w14:paraId="7F5C005A">
            <w:pPr>
              <w:spacing w:after="0" w:line="240" w:lineRule="auto"/>
            </w:pPr>
          </w:p>
        </w:tc>
      </w:tr>
      <w:tr w14:paraId="08BF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159F1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5E3DA5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（  ）天天气好。</w:t>
            </w:r>
          </w:p>
        </w:tc>
        <w:tc>
          <w:tcPr>
            <w:tcW w:w="3402" w:type="dxa"/>
          </w:tcPr>
          <w:p w14:paraId="72032DAC">
            <w:pPr>
              <w:spacing w:after="0" w:line="240" w:lineRule="auto"/>
            </w:pPr>
          </w:p>
        </w:tc>
      </w:tr>
      <w:tr w14:paraId="1A2F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994BB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78E338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小（  ）在读书。</w:t>
            </w:r>
          </w:p>
        </w:tc>
        <w:tc>
          <w:tcPr>
            <w:tcW w:w="3402" w:type="dxa"/>
          </w:tcPr>
          <w:p w14:paraId="74875CF9">
            <w:pPr>
              <w:spacing w:after="0" w:line="240" w:lineRule="auto"/>
            </w:pPr>
          </w:p>
        </w:tc>
      </w:tr>
      <w:tr w14:paraId="3928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D4C8D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74B784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一（  ）书</w:t>
            </w:r>
          </w:p>
        </w:tc>
        <w:tc>
          <w:tcPr>
            <w:tcW w:w="3402" w:type="dxa"/>
          </w:tcPr>
          <w:p w14:paraId="53CEAECE">
            <w:pPr>
              <w:spacing w:after="0" w:line="240" w:lineRule="auto"/>
            </w:pPr>
          </w:p>
        </w:tc>
      </w:tr>
    </w:tbl>
    <w:p w14:paraId="62DFE7F3">
      <w:pPr>
        <w:spacing w:after="60" w:line="300" w:lineRule="auto"/>
      </w:pPr>
      <w:r>
        <w:rPr>
          <w:rFonts w:ascii="宋体" w:hAnsi="宋体" w:eastAsia="宋体"/>
          <w:b/>
          <w:sz w:val="22"/>
        </w:rPr>
        <w:t>读题任务：</w:t>
      </w:r>
      <w:r>
        <w:rPr>
          <w:rFonts w:ascii="宋体" w:hAnsi="宋体" w:eastAsia="宋体"/>
          <w:b w:val="0"/>
          <w:sz w:val="22"/>
        </w:rPr>
        <w:t xml:space="preserve"> 每题先读「填空」，再说「我要在空的地方写字」。</w:t>
      </w:r>
    </w:p>
    <w:p w14:paraId="1D35B06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3 天 · 连线题专练</w:t>
      </w:r>
    </w:p>
    <w:p w14:paraId="7083063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请把左边的字和右边的拼音连起来。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5F9EA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1999AF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左</w:t>
            </w:r>
          </w:p>
        </w:tc>
        <w:tc>
          <w:tcPr>
            <w:tcW w:w="5103" w:type="dxa"/>
          </w:tcPr>
          <w:p w14:paraId="4790EB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右</w:t>
            </w:r>
          </w:p>
        </w:tc>
      </w:tr>
      <w:tr w14:paraId="13DE4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76F262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</w:t>
            </w:r>
          </w:p>
        </w:tc>
        <w:tc>
          <w:tcPr>
            <w:tcW w:w="5103" w:type="dxa"/>
          </w:tcPr>
          <w:p w14:paraId="33D4AE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tiān</w:t>
            </w:r>
          </w:p>
        </w:tc>
      </w:tr>
      <w:tr w14:paraId="4F56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697152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地</w:t>
            </w:r>
          </w:p>
        </w:tc>
        <w:tc>
          <w:tcPr>
            <w:tcW w:w="5103" w:type="dxa"/>
          </w:tcPr>
          <w:p w14:paraId="644031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dì</w:t>
            </w:r>
          </w:p>
        </w:tc>
      </w:tr>
      <w:tr w14:paraId="334A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72F897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人</w:t>
            </w:r>
          </w:p>
        </w:tc>
        <w:tc>
          <w:tcPr>
            <w:tcW w:w="5103" w:type="dxa"/>
          </w:tcPr>
          <w:p w14:paraId="17BB7B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rén</w:t>
            </w:r>
          </w:p>
        </w:tc>
      </w:tr>
      <w:tr w14:paraId="1A7EB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5EF958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水</w:t>
            </w:r>
          </w:p>
        </w:tc>
        <w:tc>
          <w:tcPr>
            <w:tcW w:w="5103" w:type="dxa"/>
          </w:tcPr>
          <w:p w14:paraId="399E58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shuǐ</w:t>
            </w:r>
          </w:p>
        </w:tc>
      </w:tr>
      <w:tr w14:paraId="740B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516687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火</w:t>
            </w:r>
          </w:p>
        </w:tc>
        <w:tc>
          <w:tcPr>
            <w:tcW w:w="5103" w:type="dxa"/>
          </w:tcPr>
          <w:p w14:paraId="650697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huǒ</w:t>
            </w:r>
          </w:p>
        </w:tc>
      </w:tr>
    </w:tbl>
    <w:p w14:paraId="682D098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4 天 · 判断题专练</w:t>
      </w:r>
    </w:p>
    <w:p w14:paraId="3FCDD18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判断对错，对的打√，错的打×。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5EB9C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6A01D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252FDE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w="3402" w:type="dxa"/>
          </w:tcPr>
          <w:p w14:paraId="320462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 w14:paraId="19A8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D629C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389631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「妈」读 mā</w:t>
            </w:r>
          </w:p>
        </w:tc>
        <w:tc>
          <w:tcPr>
            <w:tcW w:w="3402" w:type="dxa"/>
          </w:tcPr>
          <w:p w14:paraId="3F8417AF">
            <w:pPr>
              <w:spacing w:after="0" w:line="240" w:lineRule="auto"/>
            </w:pPr>
          </w:p>
        </w:tc>
      </w:tr>
      <w:tr w14:paraId="40CA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D68FC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03F4DC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「妈」读 má</w:t>
            </w:r>
          </w:p>
        </w:tc>
        <w:tc>
          <w:tcPr>
            <w:tcW w:w="3402" w:type="dxa"/>
          </w:tcPr>
          <w:p w14:paraId="37D10EE1">
            <w:pPr>
              <w:spacing w:after="0" w:line="240" w:lineRule="auto"/>
            </w:pPr>
          </w:p>
        </w:tc>
      </w:tr>
      <w:tr w14:paraId="2A69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FD2E8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0CE7B5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「大」比「小」大</w:t>
            </w:r>
          </w:p>
        </w:tc>
        <w:tc>
          <w:tcPr>
            <w:tcW w:w="3402" w:type="dxa"/>
          </w:tcPr>
          <w:p w14:paraId="3B0939AE">
            <w:pPr>
              <w:spacing w:after="0" w:line="240" w:lineRule="auto"/>
            </w:pPr>
          </w:p>
        </w:tc>
      </w:tr>
      <w:tr w14:paraId="0D44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32B94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766295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比 5 大</w:t>
            </w:r>
          </w:p>
        </w:tc>
        <w:tc>
          <w:tcPr>
            <w:tcW w:w="3402" w:type="dxa"/>
          </w:tcPr>
          <w:p w14:paraId="7379D9AD">
            <w:pPr>
              <w:spacing w:after="0" w:line="240" w:lineRule="auto"/>
            </w:pPr>
          </w:p>
        </w:tc>
      </w:tr>
      <w:tr w14:paraId="0C42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7BE19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71E592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「天」读 tiān</w:t>
            </w:r>
          </w:p>
        </w:tc>
        <w:tc>
          <w:tcPr>
            <w:tcW w:w="3402" w:type="dxa"/>
          </w:tcPr>
          <w:p w14:paraId="3F776008">
            <w:pPr>
              <w:spacing w:after="0" w:line="240" w:lineRule="auto"/>
            </w:pPr>
          </w:p>
        </w:tc>
      </w:tr>
    </w:tbl>
    <w:p w14:paraId="769373A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第 6 周 · 第 5～7 天 · 混合题型</w:t>
      </w:r>
    </w:p>
    <w:p w14:paraId="70C9B5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每天 4 题，涵盖选择、填空、连线、判断各 1 题。</w:t>
      </w:r>
    </w:p>
    <w:p w14:paraId="564E063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7 周：读题 + 做题综合</w:t>
      </w:r>
    </w:p>
    <w:p w14:paraId="7946FE6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每日练习模板（第 7 周每天使用）</w:t>
      </w:r>
    </w:p>
    <w:p w14:paraId="108F92DA">
      <w:pPr>
        <w:spacing w:after="60" w:line="300" w:lineRule="auto"/>
      </w:pPr>
      <w:r>
        <w:rPr>
          <w:rFonts w:ascii="宋体" w:hAnsi="宋体" w:eastAsia="宋体"/>
          <w:b/>
          <w:sz w:val="22"/>
        </w:rPr>
        <w:t>一、读题（必做）</w:t>
      </w:r>
    </w:p>
    <w:p w14:paraId="4F756A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读下面题目，说出「要我做什么」：</w:t>
      </w:r>
    </w:p>
    <w:p w14:paraId="55D415F6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请选择正确的汉字，把「mā」对应的字圈出来。</w:t>
      </w:r>
    </w:p>
    <w:p w14:paraId="5429697C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qǐng xuǎn zé zhèng què de hàn zì，bǎ「mā」duì yìng de zì quān chū lái</w:t>
      </w:r>
    </w:p>
    <w:p w14:paraId="678DBE8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孩子回答：</w:t>
      </w:r>
      <w:r>
        <w:rPr>
          <w:rFonts w:ascii="宋体" w:hAnsi="宋体" w:eastAsia="宋体"/>
          <w:b w:val="0"/>
          <w:sz w:val="22"/>
        </w:rPr>
        <w:t xml:space="preserve"> 我要选一个对的汉字，把和 mā 对应的字圈出来。</w:t>
      </w:r>
    </w:p>
    <w:p w14:paraId="5FE39C35">
      <w:pPr>
        <w:spacing w:after="60" w:line="300" w:lineRule="auto"/>
      </w:pPr>
      <w:r>
        <w:rPr>
          <w:rFonts w:ascii="宋体" w:hAnsi="宋体" w:eastAsia="宋体"/>
          <w:b/>
          <w:sz w:val="22"/>
        </w:rPr>
        <w:t>二、做题</w:t>
      </w:r>
    </w:p>
    <w:p w14:paraId="1C6354B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A. 妈  B. 马  C. 吗</w:t>
      </w:r>
    </w:p>
    <w:p w14:paraId="718FFFAD">
      <w:pPr>
        <w:spacing w:after="60" w:line="300" w:lineRule="auto"/>
      </w:pPr>
      <w:r>
        <w:rPr>
          <w:rFonts w:ascii="宋体" w:hAnsi="宋体" w:eastAsia="宋体"/>
          <w:b/>
          <w:sz w:val="22"/>
        </w:rPr>
        <w:t>三、读题 + 做题（再练 1 题）</w:t>
      </w:r>
    </w:p>
    <w:p w14:paraId="00D32A40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请判断：「人」读 rén。</w:t>
      </w:r>
    </w:p>
    <w:p w14:paraId="4E6F9CF2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qǐng pàn duàn：「rén」读 rén</w:t>
      </w:r>
    </w:p>
    <w:p w14:paraId="3691618C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8 周：模拟小测验</w:t>
      </w:r>
    </w:p>
    <w:p w14:paraId="0A9DE7C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1（第 8 周 · 第 1 天）</w:t>
      </w:r>
    </w:p>
    <w:p w14:paraId="4F4A6EC7">
      <w:pPr>
        <w:spacing w:after="60" w:line="300" w:lineRule="auto"/>
      </w:pPr>
      <w:r>
        <w:rPr>
          <w:rFonts w:ascii="宋体" w:hAnsi="宋体" w:eastAsia="宋体"/>
          <w:b/>
          <w:sz w:val="22"/>
        </w:rPr>
        <w:t>姓名：______  日期：______  得分：______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732A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8C8B3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0431E1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w="2551" w:type="dxa"/>
          </w:tcPr>
          <w:p w14:paraId="64CFD5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551" w:type="dxa"/>
          </w:tcPr>
          <w:p w14:paraId="65530B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 w14:paraId="1D7B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9D3B8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47D6A4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551" w:type="dxa"/>
          </w:tcPr>
          <w:p w14:paraId="471015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「水」的正确拼音：shuǐ / suǐ / shuí</w:t>
            </w:r>
          </w:p>
        </w:tc>
        <w:tc>
          <w:tcPr>
            <w:tcW w:w="2551" w:type="dxa"/>
          </w:tcPr>
          <w:p w14:paraId="4FD61659">
            <w:pPr>
              <w:spacing w:after="0" w:line="240" w:lineRule="auto"/>
            </w:pPr>
          </w:p>
        </w:tc>
      </w:tr>
      <w:tr w14:paraId="2E28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4FBD6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4FA481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551" w:type="dxa"/>
          </w:tcPr>
          <w:p w14:paraId="509A5C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「火」的正确拼音：huǒ / huò / huō</w:t>
            </w:r>
          </w:p>
        </w:tc>
        <w:tc>
          <w:tcPr>
            <w:tcW w:w="2551" w:type="dxa"/>
          </w:tcPr>
          <w:p w14:paraId="5E9E3C95">
            <w:pPr>
              <w:spacing w:after="0" w:line="240" w:lineRule="auto"/>
            </w:pPr>
          </w:p>
        </w:tc>
      </w:tr>
      <w:tr w14:paraId="65DB3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1481E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041B5E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2551" w:type="dxa"/>
          </w:tcPr>
          <w:p w14:paraId="03F708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我（  ）妈妈</w:t>
            </w:r>
          </w:p>
        </w:tc>
        <w:tc>
          <w:tcPr>
            <w:tcW w:w="2551" w:type="dxa"/>
          </w:tcPr>
          <w:p w14:paraId="151F975E">
            <w:pPr>
              <w:spacing w:after="0" w:line="240" w:lineRule="auto"/>
            </w:pPr>
          </w:p>
        </w:tc>
      </w:tr>
      <w:tr w14:paraId="4721D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0C310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7A1DCD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2551" w:type="dxa"/>
          </w:tcPr>
          <w:p w14:paraId="77910E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一（  ）书</w:t>
            </w:r>
          </w:p>
        </w:tc>
        <w:tc>
          <w:tcPr>
            <w:tcW w:w="2551" w:type="dxa"/>
          </w:tcPr>
          <w:p w14:paraId="3B97CAFB">
            <w:pPr>
              <w:spacing w:after="0" w:line="240" w:lineRule="auto"/>
            </w:pPr>
          </w:p>
        </w:tc>
      </w:tr>
      <w:tr w14:paraId="3F7F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B72DE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3A5275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w="2551" w:type="dxa"/>
          </w:tcPr>
          <w:p w14:paraId="373652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大-dà，小-xiǎo，人-rén</w:t>
            </w:r>
          </w:p>
        </w:tc>
        <w:tc>
          <w:tcPr>
            <w:tcW w:w="2551" w:type="dxa"/>
          </w:tcPr>
          <w:p w14:paraId="24EA904E">
            <w:pPr>
              <w:spacing w:after="0" w:line="240" w:lineRule="auto"/>
            </w:pPr>
          </w:p>
        </w:tc>
      </w:tr>
      <w:tr w14:paraId="4B1E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1" w:type="dxa"/>
          </w:tcPr>
          <w:p w14:paraId="5B58CF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65C528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2551" w:type="dxa"/>
          </w:tcPr>
          <w:p w14:paraId="3A2A12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「天」读 tiān</w:t>
            </w:r>
          </w:p>
        </w:tc>
        <w:tc>
          <w:tcPr>
            <w:tcW w:w="2551" w:type="dxa"/>
          </w:tcPr>
          <w:p w14:paraId="30237B08">
            <w:pPr>
              <w:spacing w:after="0" w:line="240" w:lineRule="auto"/>
            </w:pPr>
          </w:p>
        </w:tc>
      </w:tr>
      <w:tr w14:paraId="4473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E71B4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364640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2551" w:type="dxa"/>
          </w:tcPr>
          <w:p w14:paraId="0119F0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「地」读 dì</w:t>
            </w:r>
          </w:p>
        </w:tc>
        <w:tc>
          <w:tcPr>
            <w:tcW w:w="2551" w:type="dxa"/>
          </w:tcPr>
          <w:p w14:paraId="6D2ECFD5">
            <w:pPr>
              <w:spacing w:after="0" w:line="240" w:lineRule="auto"/>
            </w:pPr>
          </w:p>
        </w:tc>
      </w:tr>
      <w:tr w14:paraId="6EB7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DACF6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798245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w="2551" w:type="dxa"/>
          </w:tcPr>
          <w:p w14:paraId="55717F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天地人</w:t>
            </w:r>
          </w:p>
        </w:tc>
        <w:tc>
          <w:tcPr>
            <w:tcW w:w="2551" w:type="dxa"/>
          </w:tcPr>
          <w:p w14:paraId="5E6EF50C">
            <w:pPr>
              <w:spacing w:after="0" w:line="240" w:lineRule="auto"/>
            </w:pPr>
          </w:p>
        </w:tc>
      </w:tr>
      <w:tr w14:paraId="327C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D837D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5D452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w="2551" w:type="dxa"/>
          </w:tcPr>
          <w:p w14:paraId="2CB68A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和 7 谁大</w:t>
            </w:r>
          </w:p>
        </w:tc>
        <w:tc>
          <w:tcPr>
            <w:tcW w:w="2551" w:type="dxa"/>
          </w:tcPr>
          <w:p w14:paraId="79A04059">
            <w:pPr>
              <w:spacing w:after="0" w:line="240" w:lineRule="auto"/>
            </w:pPr>
          </w:p>
        </w:tc>
      </w:tr>
      <w:tr w14:paraId="6406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2AF82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6EAA6C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w="2551" w:type="dxa"/>
          </w:tcPr>
          <w:p w14:paraId="44E4D5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🌸🌸🌸🌸🌸 几个花</w:t>
            </w:r>
          </w:p>
        </w:tc>
        <w:tc>
          <w:tcPr>
            <w:tcW w:w="2551" w:type="dxa"/>
          </w:tcPr>
          <w:p w14:paraId="3EE33B60">
            <w:pPr>
              <w:spacing w:after="0" w:line="240" w:lineRule="auto"/>
            </w:pPr>
          </w:p>
        </w:tc>
      </w:tr>
    </w:tbl>
    <w:p w14:paraId="6231DA23">
      <w:pPr>
        <w:spacing w:after="60" w:line="300" w:lineRule="auto"/>
      </w:pPr>
      <w:r>
        <w:rPr>
          <w:rFonts w:ascii="宋体" w:hAnsi="宋体" w:eastAsia="宋体"/>
          <w:b/>
          <w:sz w:val="22"/>
        </w:rPr>
        <w:t>读题要求：</w:t>
      </w:r>
      <w:r>
        <w:rPr>
          <w:rFonts w:ascii="宋体" w:hAnsi="宋体" w:eastAsia="宋体"/>
          <w:b w:val="0"/>
          <w:sz w:val="22"/>
        </w:rPr>
        <w:t xml:space="preserve"> 开始前，孩子先读第 1 题题目，说出「选择，我要选一个对的拼音」。</w:t>
      </w:r>
    </w:p>
    <w:p w14:paraId="13C2A15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2（第 8 周 · 第 3 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1DA6B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028EF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1F0B09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w="2551" w:type="dxa"/>
          </w:tcPr>
          <w:p w14:paraId="2B9B0E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551" w:type="dxa"/>
          </w:tcPr>
          <w:p w14:paraId="5B52C4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 w14:paraId="0ADC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F35A4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4BDCD8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551" w:type="dxa"/>
          </w:tcPr>
          <w:p w14:paraId="4F009D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不同的字：上 / 上 / 下</w:t>
            </w:r>
          </w:p>
        </w:tc>
        <w:tc>
          <w:tcPr>
            <w:tcW w:w="2551" w:type="dxa"/>
          </w:tcPr>
          <w:p w14:paraId="5C5124CF">
            <w:pPr>
              <w:spacing w:after="0" w:line="240" w:lineRule="auto"/>
            </w:pPr>
          </w:p>
        </w:tc>
      </w:tr>
      <w:tr w14:paraId="05F0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771C0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5EBBB3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2551" w:type="dxa"/>
          </w:tcPr>
          <w:p w14:paraId="413082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（  ）天</w:t>
            </w:r>
          </w:p>
        </w:tc>
        <w:tc>
          <w:tcPr>
            <w:tcW w:w="2551" w:type="dxa"/>
          </w:tcPr>
          <w:p w14:paraId="584404D4">
            <w:pPr>
              <w:spacing w:after="0" w:line="240" w:lineRule="auto"/>
            </w:pPr>
          </w:p>
        </w:tc>
      </w:tr>
      <w:tr w14:paraId="4325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C64F1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045D33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w="2551" w:type="dxa"/>
          </w:tcPr>
          <w:p w14:paraId="7DF5D3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爸-bà，妈-mā，我-wǒ</w:t>
            </w:r>
          </w:p>
        </w:tc>
        <w:tc>
          <w:tcPr>
            <w:tcW w:w="2551" w:type="dxa"/>
          </w:tcPr>
          <w:p w14:paraId="0A019BF0">
            <w:pPr>
              <w:spacing w:after="0" w:line="240" w:lineRule="auto"/>
            </w:pPr>
          </w:p>
        </w:tc>
      </w:tr>
      <w:tr w14:paraId="4A8BB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5C056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579985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2551" w:type="dxa"/>
          </w:tcPr>
          <w:p w14:paraId="69F5D9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 比 8 大</w:t>
            </w:r>
          </w:p>
        </w:tc>
        <w:tc>
          <w:tcPr>
            <w:tcW w:w="2551" w:type="dxa"/>
          </w:tcPr>
          <w:p w14:paraId="50C83C8F">
            <w:pPr>
              <w:spacing w:after="0" w:line="240" w:lineRule="auto"/>
            </w:pPr>
          </w:p>
        </w:tc>
      </w:tr>
      <w:tr w14:paraId="4636A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1E55B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00B3BD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w="2551" w:type="dxa"/>
          </w:tcPr>
          <w:p w14:paraId="03EB25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大→大小，多→？</w:t>
            </w:r>
          </w:p>
        </w:tc>
        <w:tc>
          <w:tcPr>
            <w:tcW w:w="2551" w:type="dxa"/>
          </w:tcPr>
          <w:p w14:paraId="5BCCAD83">
            <w:pPr>
              <w:spacing w:after="0" w:line="240" w:lineRule="auto"/>
            </w:pPr>
          </w:p>
        </w:tc>
      </w:tr>
      <w:tr w14:paraId="1683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A8404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206640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551" w:type="dxa"/>
          </w:tcPr>
          <w:p w14:paraId="3C8EB9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「学」的拼音：xué / xuě / xuè</w:t>
            </w:r>
          </w:p>
        </w:tc>
        <w:tc>
          <w:tcPr>
            <w:tcW w:w="2551" w:type="dxa"/>
          </w:tcPr>
          <w:p w14:paraId="2AB5F6BE">
            <w:pPr>
              <w:spacing w:after="0" w:line="240" w:lineRule="auto"/>
            </w:pPr>
          </w:p>
        </w:tc>
      </w:tr>
      <w:tr w14:paraId="54A43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B2DFA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51D2DE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2551" w:type="dxa"/>
          </w:tcPr>
          <w:p w14:paraId="1A1A4C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小（  ）</w:t>
            </w:r>
          </w:p>
        </w:tc>
        <w:tc>
          <w:tcPr>
            <w:tcW w:w="2551" w:type="dxa"/>
          </w:tcPr>
          <w:p w14:paraId="0F286F0A">
            <w:pPr>
              <w:spacing w:after="0" w:line="240" w:lineRule="auto"/>
            </w:pPr>
          </w:p>
        </w:tc>
      </w:tr>
      <w:tr w14:paraId="6A1B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AFC60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0DACEF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2551" w:type="dxa"/>
          </w:tcPr>
          <w:p w14:paraId="32A443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「校」读 xiào</w:t>
            </w:r>
          </w:p>
        </w:tc>
        <w:tc>
          <w:tcPr>
            <w:tcW w:w="2551" w:type="dxa"/>
          </w:tcPr>
          <w:p w14:paraId="3B51A87E">
            <w:pPr>
              <w:spacing w:after="0" w:line="240" w:lineRule="auto"/>
            </w:pPr>
          </w:p>
        </w:tc>
      </w:tr>
      <w:tr w14:paraId="6EED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D4E58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0AE717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w="2551" w:type="dxa"/>
          </w:tcPr>
          <w:p w14:paraId="5BFB86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几个三角形 △△△</w:t>
            </w:r>
          </w:p>
        </w:tc>
        <w:tc>
          <w:tcPr>
            <w:tcW w:w="2551" w:type="dxa"/>
          </w:tcPr>
          <w:p w14:paraId="687C9B90">
            <w:pPr>
              <w:spacing w:after="0" w:line="240" w:lineRule="auto"/>
            </w:pPr>
          </w:p>
        </w:tc>
      </w:tr>
      <w:tr w14:paraId="7066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34293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393805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w="2551" w:type="dxa"/>
          </w:tcPr>
          <w:p w14:paraId="1D5C21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我爱中国</w:t>
            </w:r>
          </w:p>
        </w:tc>
        <w:tc>
          <w:tcPr>
            <w:tcW w:w="2551" w:type="dxa"/>
          </w:tcPr>
          <w:p w14:paraId="250B3E98">
            <w:pPr>
              <w:spacing w:after="0" w:line="240" w:lineRule="auto"/>
            </w:pPr>
          </w:p>
        </w:tc>
      </w:tr>
    </w:tbl>
    <w:p w14:paraId="39B13CC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模拟测验 3（第 8 周 · 第 5 天 · 终极测验）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2551"/>
        <w:gridCol w:w="2551"/>
      </w:tblGrid>
      <w:tr w14:paraId="25AE1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D61E8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551" w:type="dxa"/>
          </w:tcPr>
          <w:p w14:paraId="37C07D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w="2551" w:type="dxa"/>
          </w:tcPr>
          <w:p w14:paraId="2ADAA1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题目要点</w:t>
            </w:r>
          </w:p>
        </w:tc>
        <w:tc>
          <w:tcPr>
            <w:tcW w:w="2551" w:type="dxa"/>
          </w:tcPr>
          <w:p w14:paraId="184449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答案</w:t>
            </w:r>
          </w:p>
        </w:tc>
      </w:tr>
      <w:tr w14:paraId="61E4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725C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551" w:type="dxa"/>
          </w:tcPr>
          <w:p w14:paraId="2DF89A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551" w:type="dxa"/>
          </w:tcPr>
          <w:p w14:paraId="085B92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正确拼音</w:t>
            </w:r>
          </w:p>
        </w:tc>
        <w:tc>
          <w:tcPr>
            <w:tcW w:w="2551" w:type="dxa"/>
          </w:tcPr>
          <w:p w14:paraId="01C75D36">
            <w:pPr>
              <w:spacing w:after="0" w:line="240" w:lineRule="auto"/>
            </w:pPr>
          </w:p>
        </w:tc>
      </w:tr>
      <w:tr w14:paraId="64E1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517F8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551" w:type="dxa"/>
          </w:tcPr>
          <w:p w14:paraId="4C9279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551" w:type="dxa"/>
          </w:tcPr>
          <w:p w14:paraId="42DC5C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正确汉字</w:t>
            </w:r>
          </w:p>
        </w:tc>
        <w:tc>
          <w:tcPr>
            <w:tcW w:w="2551" w:type="dxa"/>
          </w:tcPr>
          <w:p w14:paraId="3E8B5B75">
            <w:pPr>
              <w:spacing w:after="0" w:line="240" w:lineRule="auto"/>
            </w:pPr>
          </w:p>
        </w:tc>
      </w:tr>
      <w:tr w14:paraId="58E8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39F91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551" w:type="dxa"/>
          </w:tcPr>
          <w:p w14:paraId="3473FC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2551" w:type="dxa"/>
          </w:tcPr>
          <w:p w14:paraId="774F61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组词填空</w:t>
            </w:r>
          </w:p>
        </w:tc>
        <w:tc>
          <w:tcPr>
            <w:tcW w:w="2551" w:type="dxa"/>
          </w:tcPr>
          <w:p w14:paraId="1E999DCF">
            <w:pPr>
              <w:spacing w:after="0" w:line="240" w:lineRule="auto"/>
            </w:pPr>
          </w:p>
        </w:tc>
      </w:tr>
      <w:tr w14:paraId="49F8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C2488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551" w:type="dxa"/>
          </w:tcPr>
          <w:p w14:paraId="3EFAB5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2551" w:type="dxa"/>
          </w:tcPr>
          <w:p w14:paraId="4B1176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量词填空</w:t>
            </w:r>
          </w:p>
        </w:tc>
        <w:tc>
          <w:tcPr>
            <w:tcW w:w="2551" w:type="dxa"/>
          </w:tcPr>
          <w:p w14:paraId="0E3F967E">
            <w:pPr>
              <w:spacing w:after="0" w:line="240" w:lineRule="auto"/>
            </w:pPr>
          </w:p>
        </w:tc>
      </w:tr>
      <w:tr w14:paraId="6D12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D6426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551" w:type="dxa"/>
          </w:tcPr>
          <w:p w14:paraId="4C17BF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w="2551" w:type="dxa"/>
          </w:tcPr>
          <w:p w14:paraId="680EFC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字音连线</w:t>
            </w:r>
          </w:p>
        </w:tc>
        <w:tc>
          <w:tcPr>
            <w:tcW w:w="2551" w:type="dxa"/>
          </w:tcPr>
          <w:p w14:paraId="3C7B0A17">
            <w:pPr>
              <w:spacing w:after="0" w:line="240" w:lineRule="auto"/>
            </w:pPr>
          </w:p>
        </w:tc>
      </w:tr>
      <w:tr w14:paraId="441E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B1FCD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551" w:type="dxa"/>
          </w:tcPr>
          <w:p w14:paraId="1A0085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2551" w:type="dxa"/>
          </w:tcPr>
          <w:p w14:paraId="4653A2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字音判断</w:t>
            </w:r>
          </w:p>
        </w:tc>
        <w:tc>
          <w:tcPr>
            <w:tcW w:w="2551" w:type="dxa"/>
          </w:tcPr>
          <w:p w14:paraId="6B50756C">
            <w:pPr>
              <w:spacing w:after="0" w:line="240" w:lineRule="auto"/>
            </w:pPr>
          </w:p>
        </w:tc>
      </w:tr>
      <w:tr w14:paraId="1DAA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FA34B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551" w:type="dxa"/>
          </w:tcPr>
          <w:p w14:paraId="0222EA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2551" w:type="dxa"/>
          </w:tcPr>
          <w:p w14:paraId="01983F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常识判断</w:t>
            </w:r>
          </w:p>
        </w:tc>
        <w:tc>
          <w:tcPr>
            <w:tcW w:w="2551" w:type="dxa"/>
          </w:tcPr>
          <w:p w14:paraId="034ECF0C">
            <w:pPr>
              <w:spacing w:after="0" w:line="240" w:lineRule="auto"/>
            </w:pPr>
          </w:p>
        </w:tc>
      </w:tr>
      <w:tr w14:paraId="02C9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3686E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551" w:type="dxa"/>
          </w:tcPr>
          <w:p w14:paraId="208C18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w="2551" w:type="dxa"/>
          </w:tcPr>
          <w:p w14:paraId="00C7C4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仿写</w:t>
            </w:r>
          </w:p>
        </w:tc>
        <w:tc>
          <w:tcPr>
            <w:tcW w:w="2551" w:type="dxa"/>
          </w:tcPr>
          <w:p w14:paraId="75195D3E">
            <w:pPr>
              <w:spacing w:after="0" w:line="240" w:lineRule="auto"/>
            </w:pPr>
          </w:p>
        </w:tc>
      </w:tr>
      <w:tr w14:paraId="289A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F0798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551" w:type="dxa"/>
          </w:tcPr>
          <w:p w14:paraId="53C74F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w="2551" w:type="dxa"/>
          </w:tcPr>
          <w:p w14:paraId="5518A7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数字比较</w:t>
            </w:r>
          </w:p>
        </w:tc>
        <w:tc>
          <w:tcPr>
            <w:tcW w:w="2551" w:type="dxa"/>
          </w:tcPr>
          <w:p w14:paraId="674AD46C">
            <w:pPr>
              <w:spacing w:after="0" w:line="240" w:lineRule="auto"/>
            </w:pPr>
          </w:p>
        </w:tc>
      </w:tr>
      <w:tr w14:paraId="1A5A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287E1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551" w:type="dxa"/>
          </w:tcPr>
          <w:p w14:paraId="58AAB2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读题说要求</w:t>
            </w:r>
          </w:p>
        </w:tc>
        <w:tc>
          <w:tcPr>
            <w:tcW w:w="2551" w:type="dxa"/>
          </w:tcPr>
          <w:p w14:paraId="536412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读第 1 题并说明</w:t>
            </w:r>
          </w:p>
        </w:tc>
        <w:tc>
          <w:tcPr>
            <w:tcW w:w="2551" w:type="dxa"/>
          </w:tcPr>
          <w:p w14:paraId="2888FF2E">
            <w:pPr>
              <w:spacing w:after="0" w:line="240" w:lineRule="auto"/>
            </w:pPr>
          </w:p>
        </w:tc>
      </w:tr>
    </w:tbl>
    <w:p w14:paraId="3E03E3A5">
      <w:pPr>
        <w:spacing w:after="60" w:line="300" w:lineRule="auto"/>
      </w:pPr>
      <w:r>
        <w:rPr>
          <w:rFonts w:ascii="宋体" w:hAnsi="宋体" w:eastAsia="宋体"/>
          <w:b/>
          <w:sz w:val="22"/>
        </w:rPr>
        <w:t>终极测验特别要求：</w:t>
      </w:r>
    </w:p>
    <w:p w14:paraId="13E8E4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第 10 题不写字，孩子读第 1 题题目，说出题型和要做什么。</w:t>
      </w:r>
    </w:p>
    <w:p w14:paraId="525E7891">
      <w:pPr>
        <w:spacing w:after="60" w:line="300" w:lineRule="auto"/>
      </w:pPr>
      <w:r>
        <w:rPr>
          <w:rFonts w:ascii="宋体" w:hAnsi="宋体" w:eastAsia="宋体"/>
          <w:b/>
          <w:sz w:val="22"/>
        </w:rPr>
        <w:t>能做到 = 读题过关！</w:t>
      </w:r>
    </w:p>
    <w:p w14:paraId="6F3B0E6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闯关奖励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3B03D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541CE5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完成</w:t>
            </w:r>
          </w:p>
        </w:tc>
        <w:tc>
          <w:tcPr>
            <w:tcW w:w="5103" w:type="dxa"/>
          </w:tcPr>
          <w:p w14:paraId="3EA0A0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奖励</w:t>
            </w:r>
          </w:p>
        </w:tc>
      </w:tr>
      <w:tr w14:paraId="307A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5BD2B5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第 5 周</w:t>
            </w:r>
          </w:p>
        </w:tc>
        <w:tc>
          <w:tcPr>
            <w:tcW w:w="5103" w:type="dxa"/>
          </w:tcPr>
          <w:p w14:paraId="1B56E8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「读题小能手」贴纸</w:t>
            </w:r>
          </w:p>
        </w:tc>
      </w:tr>
      <w:tr w14:paraId="083F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73A501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第 6 周</w:t>
            </w:r>
          </w:p>
        </w:tc>
        <w:tc>
          <w:tcPr>
            <w:tcW w:w="5103" w:type="dxa"/>
          </w:tcPr>
          <w:p w14:paraId="0BFAFF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多讲一个睡前故事</w:t>
            </w:r>
          </w:p>
        </w:tc>
      </w:tr>
      <w:tr w14:paraId="3A54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6B456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第 7 周</w:t>
            </w:r>
          </w:p>
        </w:tc>
        <w:tc>
          <w:tcPr>
            <w:tcW w:w="5103" w:type="dxa"/>
          </w:tcPr>
          <w:p w14:paraId="487BF4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周末多玩 20 分钟</w:t>
            </w:r>
          </w:p>
        </w:tc>
      </w:tr>
      <w:tr w14:paraId="59E44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6B53BF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第 8 周测验 3 过关</w:t>
            </w:r>
          </w:p>
        </w:tc>
        <w:tc>
          <w:tcPr>
            <w:tcW w:w="5103" w:type="dxa"/>
          </w:tcPr>
          <w:p w14:paraId="759D7D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「读题小达人」证书 + 小庆祝</w:t>
            </w:r>
          </w:p>
        </w:tc>
      </w:tr>
    </w:tbl>
    <w:p w14:paraId="2FB20390">
      <w:pPr>
        <w:spacing w:after="60" w:line="300" w:lineRule="auto"/>
      </w:pPr>
      <w:r>
        <w:rPr>
          <w:rFonts w:ascii="宋体" w:hAnsi="宋体" w:eastAsia="宋体"/>
          <w:b/>
          <w:sz w:val="22"/>
        </w:rPr>
        <w:t>恭喜完成读题 4 周闯关！孩子应该能独立读懂大部分考试题目了。</w:t>
      </w:r>
    </w:p>
    <w:p w14:paraId="189619DB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03  题型认读（选择·填空·连线·判断）</w:t>
      </w:r>
    </w:p>
    <w:p w14:paraId="3E6A9126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题型认读 · 选择 · 填空 · 连线 · 判断</w:t>
      </w:r>
    </w:p>
    <w:p w14:paraId="51CBC069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第 6 周重点。每种题型单独练习，让孩子知道「看到这种题要做什么」。</w:t>
      </w:r>
    </w:p>
    <w:p w14:paraId="2B21E42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一、选择题</w:t>
      </w:r>
    </w:p>
    <w:p w14:paraId="141A03E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1317F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71539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w="3402" w:type="dxa"/>
          </w:tcPr>
          <w:p w14:paraId="154CCF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2B5179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2EEC4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6DACB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请选择</w:t>
            </w:r>
          </w:p>
        </w:tc>
        <w:tc>
          <w:tcPr>
            <w:tcW w:w="3402" w:type="dxa"/>
          </w:tcPr>
          <w:p w14:paraId="3AF88D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qǐng xuǎn zé</w:t>
            </w:r>
          </w:p>
        </w:tc>
        <w:tc>
          <w:tcPr>
            <w:tcW w:w="3402" w:type="dxa"/>
          </w:tcPr>
          <w:p w14:paraId="7047CA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从 A B C D 里 </w:t>
            </w:r>
            <w:r>
              <w:rPr>
                <w:rFonts w:ascii="宋体" w:hAnsi="宋体" w:eastAsia="宋体"/>
                <w:b/>
                <w:sz w:val="20"/>
              </w:rPr>
              <w:t>选一个</w:t>
            </w:r>
          </w:p>
        </w:tc>
      </w:tr>
      <w:tr w14:paraId="1B73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061E9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选择正确的</w:t>
            </w:r>
          </w:p>
        </w:tc>
        <w:tc>
          <w:tcPr>
            <w:tcW w:w="3402" w:type="dxa"/>
          </w:tcPr>
          <w:p w14:paraId="34A377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xuǎn zé zhèng què de</w:t>
            </w:r>
          </w:p>
        </w:tc>
        <w:tc>
          <w:tcPr>
            <w:tcW w:w="3402" w:type="dxa"/>
          </w:tcPr>
          <w:p w14:paraId="397D69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对的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 w14:paraId="689B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35FE0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选择错误的</w:t>
            </w:r>
          </w:p>
        </w:tc>
        <w:tc>
          <w:tcPr>
            <w:tcW w:w="3402" w:type="dxa"/>
          </w:tcPr>
          <w:p w14:paraId="496D3F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xuǎn zé cuò wù de</w:t>
            </w:r>
          </w:p>
        </w:tc>
        <w:tc>
          <w:tcPr>
            <w:tcW w:w="3402" w:type="dxa"/>
          </w:tcPr>
          <w:p w14:paraId="575660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错的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 w14:paraId="21B7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EE36D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选择不同的</w:t>
            </w:r>
          </w:p>
        </w:tc>
        <w:tc>
          <w:tcPr>
            <w:tcW w:w="3402" w:type="dxa"/>
          </w:tcPr>
          <w:p w14:paraId="6D2495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xuǎn zé bù tóng de</w:t>
            </w:r>
          </w:p>
        </w:tc>
        <w:tc>
          <w:tcPr>
            <w:tcW w:w="3402" w:type="dxa"/>
          </w:tcPr>
          <w:p w14:paraId="78A95C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不一样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的那个</w:t>
            </w:r>
          </w:p>
        </w:tc>
      </w:tr>
      <w:tr w14:paraId="44AA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556DD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选择相同的</w:t>
            </w:r>
          </w:p>
        </w:tc>
        <w:tc>
          <w:tcPr>
            <w:tcW w:w="3402" w:type="dxa"/>
          </w:tcPr>
          <w:p w14:paraId="5388B6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xuǎn zé xiāng tóng de</w:t>
            </w:r>
          </w:p>
        </w:tc>
        <w:tc>
          <w:tcPr>
            <w:tcW w:w="3402" w:type="dxa"/>
          </w:tcPr>
          <w:p w14:paraId="2948DA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选 </w:t>
            </w:r>
            <w:r>
              <w:rPr>
                <w:rFonts w:ascii="宋体" w:hAnsi="宋体" w:eastAsia="宋体"/>
                <w:b/>
                <w:sz w:val="20"/>
              </w:rPr>
              <w:t>一样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的那个</w:t>
            </w:r>
          </w:p>
        </w:tc>
      </w:tr>
    </w:tbl>
    <w:p w14:paraId="0CC3E3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 w14:paraId="7A7DFCD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>正确的拼音。</w:t>
      </w:r>
    </w:p>
    <w:p w14:paraId="6EAC3E16">
      <w:pPr>
        <w:spacing w:after="60" w:line="300" w:lineRule="auto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</w:t>
      </w:r>
      <w:r>
        <w:rPr>
          <w:rFonts w:ascii="宋体" w:hAnsi="宋体" w:eastAsia="宋体"/>
          <w:b/>
          <w:sz w:val="22"/>
        </w:rPr>
        <w:t>xuǎn zé</w:t>
      </w:r>
      <w:r>
        <w:rPr>
          <w:rFonts w:ascii="宋体" w:hAnsi="宋体" w:eastAsia="宋体"/>
          <w:b w:val="0"/>
          <w:sz w:val="22"/>
        </w:rPr>
        <w:t xml:space="preserve"> zhèng què de pīn yīn</w:t>
      </w:r>
    </w:p>
    <w:p w14:paraId="5527214D">
      <w:pPr>
        <w:spacing w:after="60" w:line="300" w:lineRule="auto"/>
      </w:pPr>
      <w:r>
        <w:rPr>
          <w:rFonts w:ascii="宋体" w:hAnsi="宋体" w:eastAsia="宋体"/>
          <w:b/>
          <w:sz w:val="22"/>
        </w:rPr>
        <w:t>「妈」的正确拼音是？</w:t>
      </w:r>
    </w:p>
    <w:p w14:paraId="4DB1342A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2"/>
        </w:rPr>
        <w:t>• A. mā</w:t>
      </w:r>
    </w:p>
    <w:p w14:paraId="058DABFC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2"/>
        </w:rPr>
        <w:t>• B. má</w:t>
      </w:r>
    </w:p>
    <w:p w14:paraId="6EFCF09D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2"/>
        </w:rPr>
        <w:t>• C. mǎ</w:t>
      </w:r>
    </w:p>
    <w:p w14:paraId="051184B1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先读「选择」，再说「我要选一个对的拼音」，最后选 A。</w:t>
      </w:r>
    </w:p>
    <w:p w14:paraId="5259C6C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二、填空题</w:t>
      </w:r>
    </w:p>
    <w:p w14:paraId="718D117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4986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C7F8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w="3402" w:type="dxa"/>
          </w:tcPr>
          <w:p w14:paraId="07CA17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699838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6FEA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7B93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3402" w:type="dxa"/>
          </w:tcPr>
          <w:p w14:paraId="6260D2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tián kòng</w:t>
            </w:r>
          </w:p>
        </w:tc>
        <w:tc>
          <w:tcPr>
            <w:tcW w:w="3402" w:type="dxa"/>
          </w:tcPr>
          <w:p w14:paraId="671D6D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在 </w:t>
            </w:r>
            <w:r>
              <w:rPr>
                <w:rFonts w:ascii="宋体" w:hAnsi="宋体" w:eastAsia="宋体"/>
                <w:b/>
                <w:sz w:val="20"/>
              </w:rPr>
              <w:t>空线或括号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里写字</w:t>
            </w:r>
          </w:p>
        </w:tc>
      </w:tr>
      <w:tr w14:paraId="5A40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93AD3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填一填</w:t>
            </w:r>
          </w:p>
        </w:tc>
        <w:tc>
          <w:tcPr>
            <w:tcW w:w="3402" w:type="dxa"/>
          </w:tcPr>
          <w:p w14:paraId="432BCB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tián yi tián</w:t>
            </w:r>
          </w:p>
        </w:tc>
        <w:tc>
          <w:tcPr>
            <w:tcW w:w="3402" w:type="dxa"/>
          </w:tcPr>
          <w:p w14:paraId="4584CA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把空的地方 </w:t>
            </w:r>
            <w:r>
              <w:rPr>
                <w:rFonts w:ascii="宋体" w:hAnsi="宋体" w:eastAsia="宋体"/>
                <w:b/>
                <w:sz w:val="20"/>
              </w:rPr>
              <w:t>填上</w:t>
            </w:r>
          </w:p>
        </w:tc>
      </w:tr>
      <w:tr w14:paraId="7B48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42C94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在括号里填</w:t>
            </w:r>
          </w:p>
        </w:tc>
        <w:tc>
          <w:tcPr>
            <w:tcW w:w="3402" w:type="dxa"/>
          </w:tcPr>
          <w:p w14:paraId="132085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zài kuò hào li tián</w:t>
            </w:r>
          </w:p>
        </w:tc>
        <w:tc>
          <w:tcPr>
            <w:tcW w:w="3402" w:type="dxa"/>
          </w:tcPr>
          <w:p w14:paraId="37B998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在（  ）里写字</w:t>
            </w:r>
          </w:p>
        </w:tc>
      </w:tr>
      <w:tr w14:paraId="66EE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AD214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在横线上填</w:t>
            </w:r>
          </w:p>
        </w:tc>
        <w:tc>
          <w:tcPr>
            <w:tcW w:w="3402" w:type="dxa"/>
          </w:tcPr>
          <w:p w14:paraId="63B860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zài héng xiàn shàng tián</w:t>
            </w:r>
          </w:p>
        </w:tc>
        <w:tc>
          <w:tcPr>
            <w:tcW w:w="3402" w:type="dxa"/>
          </w:tcPr>
          <w:p w14:paraId="67D829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 ______ 上写字</w:t>
            </w:r>
          </w:p>
        </w:tc>
      </w:tr>
    </w:tbl>
    <w:p w14:paraId="6A7E0C1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 w14:paraId="2EC6617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请把空的地方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>上正确的字。</w:t>
      </w:r>
    </w:p>
    <w:p w14:paraId="4E9979B6">
      <w:pPr>
        <w:spacing w:after="60" w:line="300" w:lineRule="auto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bǎ kòng de dì fang </w:t>
      </w:r>
      <w:r>
        <w:rPr>
          <w:rFonts w:ascii="宋体" w:hAnsi="宋体" w:eastAsia="宋体"/>
          <w:b/>
          <w:sz w:val="22"/>
        </w:rPr>
        <w:t>tián</w:t>
      </w:r>
      <w:r>
        <w:rPr>
          <w:rFonts w:ascii="宋体" w:hAnsi="宋体" w:eastAsia="宋体"/>
          <w:b w:val="0"/>
          <w:sz w:val="22"/>
        </w:rPr>
        <w:t xml:space="preserve"> shàng zhèng què de zì</w:t>
      </w:r>
    </w:p>
    <w:p w14:paraId="47FCCFDD">
      <w:pPr>
        <w:spacing w:after="60" w:line="300" w:lineRule="auto"/>
      </w:pPr>
      <w:r>
        <w:rPr>
          <w:rFonts w:ascii="宋体" w:hAnsi="宋体" w:eastAsia="宋体"/>
          <w:b/>
          <w:sz w:val="22"/>
        </w:rPr>
        <w:t>我（  ）妈妈。</w:t>
      </w:r>
      <w:r>
        <w:rPr>
          <w:rFonts w:ascii="宋体" w:hAnsi="宋体" w:eastAsia="宋体"/>
          <w:b w:val="0"/>
          <w:sz w:val="22"/>
        </w:rPr>
        <w:t xml:space="preserve"> （爱 / 恨）</w:t>
      </w:r>
    </w:p>
    <w:p w14:paraId="15CA10A0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先读「填」，再说「我要在空的地方写字」，最后填「爱」。</w:t>
      </w:r>
    </w:p>
    <w:p w14:paraId="527C143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三、连线题</w:t>
      </w:r>
    </w:p>
    <w:p w14:paraId="31240F8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5E6CA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35027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w="3402" w:type="dxa"/>
          </w:tcPr>
          <w:p w14:paraId="01E590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24C5C9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3C66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8246D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w="3402" w:type="dxa"/>
          </w:tcPr>
          <w:p w14:paraId="0C127D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lián xiàn</w:t>
            </w:r>
          </w:p>
        </w:tc>
        <w:tc>
          <w:tcPr>
            <w:tcW w:w="3402" w:type="dxa"/>
          </w:tcPr>
          <w:p w14:paraId="09A039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用线把 </w:t>
            </w:r>
            <w:r>
              <w:rPr>
                <w:rFonts w:ascii="宋体" w:hAnsi="宋体" w:eastAsia="宋体"/>
                <w:b/>
                <w:sz w:val="20"/>
              </w:rPr>
              <w:t>对应的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连起来</w:t>
            </w:r>
          </w:p>
        </w:tc>
      </w:tr>
      <w:tr w14:paraId="651F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7DA9E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连一连</w:t>
            </w:r>
          </w:p>
        </w:tc>
        <w:tc>
          <w:tcPr>
            <w:tcW w:w="3402" w:type="dxa"/>
          </w:tcPr>
          <w:p w14:paraId="0B5C5A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lián yi lián</w:t>
            </w:r>
          </w:p>
        </w:tc>
        <w:tc>
          <w:tcPr>
            <w:tcW w:w="3402" w:type="dxa"/>
          </w:tcPr>
          <w:p w14:paraId="557337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把左边和右边 </w:t>
            </w:r>
            <w:r>
              <w:rPr>
                <w:rFonts w:ascii="宋体" w:hAnsi="宋体" w:eastAsia="宋体"/>
                <w:b/>
                <w:sz w:val="20"/>
              </w:rPr>
              <w:t>连起来</w:t>
            </w:r>
          </w:p>
        </w:tc>
      </w:tr>
      <w:tr w14:paraId="11C7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8A490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把……和……连起来</w:t>
            </w:r>
          </w:p>
        </w:tc>
        <w:tc>
          <w:tcPr>
            <w:tcW w:w="3402" w:type="dxa"/>
          </w:tcPr>
          <w:p w14:paraId="4A0AE4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bǎ……hé……lián qǐ lái</w:t>
            </w:r>
          </w:p>
        </w:tc>
        <w:tc>
          <w:tcPr>
            <w:tcW w:w="3402" w:type="dxa"/>
          </w:tcPr>
          <w:p w14:paraId="2727FA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把两组对应项连线</w:t>
            </w:r>
          </w:p>
        </w:tc>
      </w:tr>
    </w:tbl>
    <w:p w14:paraId="0FBBC9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 w14:paraId="4193934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请把 </w:t>
      </w:r>
      <w:r>
        <w:rPr>
          <w:rFonts w:ascii="宋体" w:hAnsi="宋体" w:eastAsia="宋体"/>
          <w:b/>
          <w:sz w:val="22"/>
        </w:rPr>
        <w:t>左边</w:t>
      </w:r>
      <w:r>
        <w:rPr>
          <w:rFonts w:ascii="宋体" w:hAnsi="宋体" w:eastAsia="宋体"/>
          <w:b w:val="0"/>
          <w:sz w:val="22"/>
        </w:rPr>
        <w:t xml:space="preserve"> 的字和 </w:t>
      </w:r>
      <w:r>
        <w:rPr>
          <w:rFonts w:ascii="宋体" w:hAnsi="宋体" w:eastAsia="宋体"/>
          <w:b/>
          <w:sz w:val="22"/>
        </w:rPr>
        <w:t>右边</w:t>
      </w:r>
      <w:r>
        <w:rPr>
          <w:rFonts w:ascii="宋体" w:hAnsi="宋体" w:eastAsia="宋体"/>
          <w:b w:val="0"/>
          <w:sz w:val="22"/>
        </w:rPr>
        <w:t xml:space="preserve"> 的拼音 </w:t>
      </w:r>
      <w:r>
        <w:rPr>
          <w:rFonts w:ascii="宋体" w:hAnsi="宋体" w:eastAsia="宋体"/>
          <w:b/>
          <w:sz w:val="22"/>
        </w:rPr>
        <w:t>连起来</w:t>
      </w:r>
      <w:r>
        <w:rPr>
          <w:rFonts w:ascii="宋体" w:hAnsi="宋体" w:eastAsia="宋体"/>
          <w:b w:val="0"/>
          <w:sz w:val="22"/>
        </w:rPr>
        <w:t>。</w:t>
      </w:r>
    </w:p>
    <w:p w14:paraId="715BF425">
      <w:pPr>
        <w:spacing w:after="60" w:line="300" w:lineRule="auto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qǐng bǎ </w:t>
      </w:r>
      <w:r>
        <w:rPr>
          <w:rFonts w:ascii="宋体" w:hAnsi="宋体" w:eastAsia="宋体"/>
          <w:b/>
          <w:sz w:val="22"/>
        </w:rPr>
        <w:t>zuǒ biān</w:t>
      </w:r>
      <w:r>
        <w:rPr>
          <w:rFonts w:ascii="宋体" w:hAnsi="宋体" w:eastAsia="宋体"/>
          <w:b w:val="0"/>
          <w:sz w:val="22"/>
        </w:rPr>
        <w:t xml:space="preserve"> de zì hé </w:t>
      </w:r>
      <w:r>
        <w:rPr>
          <w:rFonts w:ascii="宋体" w:hAnsi="宋体" w:eastAsia="宋体"/>
          <w:b/>
          <w:sz w:val="22"/>
        </w:rPr>
        <w:t>yòu biān</w:t>
      </w:r>
      <w:r>
        <w:rPr>
          <w:rFonts w:ascii="宋体" w:hAnsi="宋体" w:eastAsia="宋体"/>
          <w:b w:val="0"/>
          <w:sz w:val="22"/>
        </w:rPr>
        <w:t xml:space="preserve"> de pīn yīn </w:t>
      </w:r>
      <w:r>
        <w:rPr>
          <w:rFonts w:ascii="宋体" w:hAnsi="宋体" w:eastAsia="宋体"/>
          <w:b/>
          <w:sz w:val="22"/>
        </w:rPr>
        <w:t>lián qǐ lái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4EF9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0254C8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左边</w:t>
            </w:r>
          </w:p>
        </w:tc>
        <w:tc>
          <w:tcPr>
            <w:tcW w:w="5103" w:type="dxa"/>
          </w:tcPr>
          <w:p w14:paraId="7E5757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右边</w:t>
            </w:r>
          </w:p>
        </w:tc>
      </w:tr>
      <w:tr w14:paraId="7A21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4D1DA0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妈</w:t>
            </w:r>
          </w:p>
        </w:tc>
        <w:tc>
          <w:tcPr>
            <w:tcW w:w="5103" w:type="dxa"/>
          </w:tcPr>
          <w:p w14:paraId="54A841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mā</w:t>
            </w:r>
          </w:p>
        </w:tc>
      </w:tr>
      <w:tr w14:paraId="4FEF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54CBC6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爸</w:t>
            </w:r>
          </w:p>
        </w:tc>
        <w:tc>
          <w:tcPr>
            <w:tcW w:w="5103" w:type="dxa"/>
          </w:tcPr>
          <w:p w14:paraId="0EB255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bà</w:t>
            </w:r>
          </w:p>
        </w:tc>
      </w:tr>
      <w:tr w14:paraId="017D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DC897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</w:t>
            </w:r>
          </w:p>
        </w:tc>
        <w:tc>
          <w:tcPr>
            <w:tcW w:w="5103" w:type="dxa"/>
          </w:tcPr>
          <w:p w14:paraId="75600A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dà</w:t>
            </w:r>
          </w:p>
        </w:tc>
      </w:tr>
    </w:tbl>
    <w:p w14:paraId="7E94703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先读「连线」，再说「我要把左边和右边连起来」，然后连线。</w:t>
      </w:r>
    </w:p>
    <w:p w14:paraId="6B23BCD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四、判断题</w:t>
      </w:r>
    </w:p>
    <w:p w14:paraId="02546D5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认读关键词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099B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6D9A3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常见说法</w:t>
            </w:r>
          </w:p>
        </w:tc>
        <w:tc>
          <w:tcPr>
            <w:tcW w:w="3402" w:type="dxa"/>
          </w:tcPr>
          <w:p w14:paraId="060AAB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6A01C5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1130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4E2B4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3402" w:type="dxa"/>
          </w:tcPr>
          <w:p w14:paraId="72AF78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pàn duàn</w:t>
            </w:r>
          </w:p>
        </w:tc>
        <w:tc>
          <w:tcPr>
            <w:tcW w:w="3402" w:type="dxa"/>
          </w:tcPr>
          <w:p w14:paraId="1B44C3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判断 </w:t>
            </w:r>
            <w:r>
              <w:rPr>
                <w:rFonts w:ascii="宋体" w:hAnsi="宋体" w:eastAsia="宋体"/>
                <w:b/>
                <w:sz w:val="20"/>
              </w:rPr>
              <w:t>对或错</w:t>
            </w:r>
          </w:p>
        </w:tc>
      </w:tr>
      <w:tr w14:paraId="7CB78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2BCCC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对的打√</w:t>
            </w:r>
          </w:p>
        </w:tc>
        <w:tc>
          <w:tcPr>
            <w:tcW w:w="3402" w:type="dxa"/>
          </w:tcPr>
          <w:p w14:paraId="6A3798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duì de dǎ √</w:t>
            </w:r>
          </w:p>
        </w:tc>
        <w:tc>
          <w:tcPr>
            <w:tcW w:w="3402" w:type="dxa"/>
          </w:tcPr>
          <w:p w14:paraId="57DA8E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对的画 </w:t>
            </w:r>
            <w:r>
              <w:rPr>
                <w:rFonts w:ascii="宋体" w:hAnsi="宋体" w:eastAsia="宋体"/>
                <w:b/>
                <w:sz w:val="20"/>
              </w:rPr>
              <w:t>勾</w:t>
            </w:r>
          </w:p>
        </w:tc>
      </w:tr>
      <w:tr w14:paraId="77DB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E180C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错的打×</w:t>
            </w:r>
          </w:p>
        </w:tc>
        <w:tc>
          <w:tcPr>
            <w:tcW w:w="3402" w:type="dxa"/>
          </w:tcPr>
          <w:p w14:paraId="388143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cuò de dǎ ×</w:t>
            </w:r>
          </w:p>
        </w:tc>
        <w:tc>
          <w:tcPr>
            <w:tcW w:w="3402" w:type="dxa"/>
          </w:tcPr>
          <w:p w14:paraId="2F6B2C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错的画 </w:t>
            </w:r>
            <w:r>
              <w:rPr>
                <w:rFonts w:ascii="宋体" w:hAnsi="宋体" w:eastAsia="宋体"/>
                <w:b/>
                <w:sz w:val="20"/>
              </w:rPr>
              <w:t>叉</w:t>
            </w:r>
          </w:p>
        </w:tc>
      </w:tr>
      <w:tr w14:paraId="1770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11E3F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正确的画√</w:t>
            </w:r>
          </w:p>
        </w:tc>
        <w:tc>
          <w:tcPr>
            <w:tcW w:w="3402" w:type="dxa"/>
          </w:tcPr>
          <w:p w14:paraId="683F61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zhèng què de huà √</w:t>
            </w:r>
          </w:p>
        </w:tc>
        <w:tc>
          <w:tcPr>
            <w:tcW w:w="3402" w:type="dxa"/>
          </w:tcPr>
          <w:p w14:paraId="3927EC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对的画勾</w:t>
            </w:r>
          </w:p>
        </w:tc>
      </w:tr>
      <w:tr w14:paraId="38B0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672C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错误的画×</w:t>
            </w:r>
          </w:p>
        </w:tc>
        <w:tc>
          <w:tcPr>
            <w:tcW w:w="3402" w:type="dxa"/>
          </w:tcPr>
          <w:p w14:paraId="2C2165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cuò wù de huà ×</w:t>
            </w:r>
          </w:p>
        </w:tc>
        <w:tc>
          <w:tcPr>
            <w:tcW w:w="3402" w:type="dxa"/>
          </w:tcPr>
          <w:p w14:paraId="4B9C45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错的画叉</w:t>
            </w:r>
          </w:p>
        </w:tc>
      </w:tr>
    </w:tbl>
    <w:p w14:paraId="2FB45EA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例题（带拼音）</w:t>
      </w:r>
    </w:p>
    <w:p w14:paraId="1B8B83D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判断</w:t>
      </w:r>
      <w:r>
        <w:rPr>
          <w:rFonts w:ascii="宋体" w:hAnsi="宋体" w:eastAsia="宋体"/>
          <w:b w:val="0"/>
          <w:sz w:val="22"/>
        </w:rPr>
        <w:t xml:space="preserve"> 对错，对的打 </w:t>
      </w:r>
      <w:r>
        <w:rPr>
          <w:rFonts w:ascii="宋体" w:hAnsi="宋体" w:eastAsia="宋体"/>
          <w:b/>
          <w:sz w:val="22"/>
        </w:rPr>
        <w:t>√</w:t>
      </w:r>
      <w:r>
        <w:rPr>
          <w:rFonts w:ascii="宋体" w:hAnsi="宋体" w:eastAsia="宋体"/>
          <w:b w:val="0"/>
          <w:sz w:val="22"/>
        </w:rPr>
        <w:t xml:space="preserve">，错的打 </w:t>
      </w:r>
      <w:r>
        <w:rPr>
          <w:rFonts w:ascii="宋体" w:hAnsi="宋体" w:eastAsia="宋体"/>
          <w:b/>
          <w:sz w:val="22"/>
        </w:rPr>
        <w:t>×</w:t>
      </w:r>
      <w:r>
        <w:rPr>
          <w:rFonts w:ascii="宋体" w:hAnsi="宋体" w:eastAsia="宋体"/>
          <w:b w:val="0"/>
          <w:sz w:val="22"/>
        </w:rPr>
        <w:t>。</w:t>
      </w:r>
    </w:p>
    <w:p w14:paraId="4411F2C3">
      <w:pPr>
        <w:spacing w:after="60" w:line="300" w:lineRule="auto"/>
      </w:pPr>
      <w:r>
        <w:rPr>
          <w:rFonts w:ascii="宋体" w:hAnsi="宋体" w:eastAsia="宋体"/>
          <w:b/>
          <w:sz w:val="22"/>
        </w:rPr>
        <w:t>拼音版：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pàn duàn</w:t>
      </w:r>
      <w:r>
        <w:rPr>
          <w:rFonts w:ascii="宋体" w:hAnsi="宋体" w:eastAsia="宋体"/>
          <w:b w:val="0"/>
          <w:sz w:val="22"/>
        </w:rPr>
        <w:t xml:space="preserve"> duì cuò，duì de dǎ </w:t>
      </w:r>
      <w:r>
        <w:rPr>
          <w:rFonts w:ascii="宋体" w:hAnsi="宋体" w:eastAsia="宋体"/>
          <w:b/>
          <w:sz w:val="22"/>
        </w:rPr>
        <w:t>√</w:t>
      </w:r>
      <w:r>
        <w:rPr>
          <w:rFonts w:ascii="宋体" w:hAnsi="宋体" w:eastAsia="宋体"/>
          <w:b w:val="0"/>
          <w:sz w:val="22"/>
        </w:rPr>
        <w:t xml:space="preserve">，cuò de dǎ </w:t>
      </w:r>
      <w:r>
        <w:rPr>
          <w:rFonts w:ascii="宋体" w:hAnsi="宋体" w:eastAsia="宋体"/>
          <w:b/>
          <w:sz w:val="22"/>
        </w:rPr>
        <w:t>×</w:t>
      </w:r>
    </w:p>
    <w:p w14:paraId="7F6611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「妈」的拼音是 mā。（  ）→</w:t>
      </w:r>
    </w:p>
    <w:p w14:paraId="63CF4F7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「妈」的拼音是 má。（  ）→ ×</w:t>
      </w:r>
    </w:p>
    <w:p w14:paraId="551D2729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孩子任务：</w:t>
      </w:r>
      <w:r>
        <w:rPr>
          <w:rFonts w:ascii="宋体" w:hAnsi="宋体" w:eastAsia="宋体"/>
          <w:b w:val="0"/>
          <w:sz w:val="22"/>
        </w:rPr>
        <w:t xml:space="preserve"> 先读「判断」，再说「对的打勾，错的打叉」，然后判断。</w:t>
      </w:r>
    </w:p>
    <w:p w14:paraId="4717C94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五、其他常见题型</w:t>
      </w:r>
    </w:p>
    <w:p w14:paraId="3D79506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5-1 照样子写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03A1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A06B4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w="3402" w:type="dxa"/>
          </w:tcPr>
          <w:p w14:paraId="03C701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6207EE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5400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A5BF0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w="3402" w:type="dxa"/>
          </w:tcPr>
          <w:p w14:paraId="4A42F0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zhào yàng zi</w:t>
            </w:r>
          </w:p>
        </w:tc>
        <w:tc>
          <w:tcPr>
            <w:tcW w:w="3402" w:type="dxa"/>
          </w:tcPr>
          <w:p w14:paraId="0CB679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看上面的 </w:t>
            </w:r>
            <w:r>
              <w:rPr>
                <w:rFonts w:ascii="宋体" w:hAnsi="宋体" w:eastAsia="宋体"/>
                <w:b/>
                <w:sz w:val="20"/>
              </w:rPr>
              <w:t>例子</w:t>
            </w:r>
            <w:r>
              <w:rPr>
                <w:rFonts w:ascii="宋体" w:hAnsi="宋体" w:eastAsia="宋体"/>
                <w:b w:val="0"/>
                <w:sz w:val="20"/>
              </w:rPr>
              <w:t>，照着做</w:t>
            </w:r>
          </w:p>
        </w:tc>
      </w:tr>
      <w:tr w14:paraId="7A17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B3074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照样子写</w:t>
            </w:r>
          </w:p>
        </w:tc>
        <w:tc>
          <w:tcPr>
            <w:tcW w:w="3402" w:type="dxa"/>
          </w:tcPr>
          <w:p w14:paraId="6CBC15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zhào yàng zi xiě</w:t>
            </w:r>
          </w:p>
        </w:tc>
        <w:tc>
          <w:tcPr>
            <w:tcW w:w="3402" w:type="dxa"/>
          </w:tcPr>
          <w:p w14:paraId="1969B2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照着例子 </w:t>
            </w:r>
            <w:r>
              <w:rPr>
                <w:rFonts w:ascii="宋体" w:hAnsi="宋体" w:eastAsia="宋体"/>
                <w:b/>
                <w:sz w:val="20"/>
              </w:rPr>
              <w:t>写字</w:t>
            </w:r>
          </w:p>
        </w:tc>
      </w:tr>
      <w:tr w14:paraId="49A2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8BDB2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照样子画</w:t>
            </w:r>
          </w:p>
        </w:tc>
        <w:tc>
          <w:tcPr>
            <w:tcW w:w="3402" w:type="dxa"/>
          </w:tcPr>
          <w:p w14:paraId="1626A9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zhào yàng zi huà</w:t>
            </w:r>
          </w:p>
        </w:tc>
        <w:tc>
          <w:tcPr>
            <w:tcW w:w="3402" w:type="dxa"/>
          </w:tcPr>
          <w:p w14:paraId="661DB9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照着例子 </w:t>
            </w:r>
            <w:r>
              <w:rPr>
                <w:rFonts w:ascii="宋体" w:hAnsi="宋体" w:eastAsia="宋体"/>
                <w:b/>
                <w:sz w:val="20"/>
              </w:rPr>
              <w:t>画图</w:t>
            </w:r>
          </w:p>
        </w:tc>
      </w:tr>
    </w:tbl>
    <w:p w14:paraId="2919E674">
      <w:pPr>
        <w:spacing w:after="60" w:line="300" w:lineRule="auto"/>
      </w:pPr>
      <w:r>
        <w:rPr>
          <w:rFonts w:ascii="宋体" w:hAnsi="宋体" w:eastAsia="宋体"/>
          <w:b/>
          <w:sz w:val="22"/>
        </w:rPr>
        <w:t>例题：</w:t>
      </w:r>
    </w:p>
    <w:p w14:paraId="13F30757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2"/>
        </w:rPr>
        <w:t>• 例：大 → 大小</w:t>
      </w:r>
    </w:p>
    <w:p w14:paraId="67AC582E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2"/>
        </w:rPr>
        <w:t>• 照样子：多 → ？（多少）</w:t>
      </w:r>
    </w:p>
    <w:p w14:paraId="0F0B892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5-2 读一读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25F7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CE905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w="3402" w:type="dxa"/>
          </w:tcPr>
          <w:p w14:paraId="5B51E3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222E31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72D5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D01E1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w="3402" w:type="dxa"/>
          </w:tcPr>
          <w:p w14:paraId="64F09B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dú yi dú</w:t>
            </w:r>
          </w:p>
        </w:tc>
        <w:tc>
          <w:tcPr>
            <w:tcW w:w="3402" w:type="dxa"/>
          </w:tcPr>
          <w:p w14:paraId="3A1A7B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大声读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出来</w:t>
            </w:r>
          </w:p>
        </w:tc>
      </w:tr>
      <w:tr w14:paraId="715A5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1DFB1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朗读</w:t>
            </w:r>
          </w:p>
        </w:tc>
        <w:tc>
          <w:tcPr>
            <w:tcW w:w="3402" w:type="dxa"/>
          </w:tcPr>
          <w:p w14:paraId="542966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lǎng dú</w:t>
            </w:r>
          </w:p>
        </w:tc>
        <w:tc>
          <w:tcPr>
            <w:tcW w:w="3402" w:type="dxa"/>
          </w:tcPr>
          <w:p w14:paraId="69A537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有感情地 </w:t>
            </w:r>
            <w:r>
              <w:rPr>
                <w:rFonts w:ascii="宋体" w:hAnsi="宋体" w:eastAsia="宋体"/>
                <w:b/>
                <w:sz w:val="20"/>
              </w:rPr>
              <w:t>读</w:t>
            </w:r>
          </w:p>
        </w:tc>
      </w:tr>
      <w:tr w14:paraId="40FA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CC670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读下面的</w:t>
            </w:r>
          </w:p>
        </w:tc>
        <w:tc>
          <w:tcPr>
            <w:tcW w:w="3402" w:type="dxa"/>
          </w:tcPr>
          <w:p w14:paraId="3E46CE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dú xià miàn de</w:t>
            </w:r>
          </w:p>
        </w:tc>
        <w:tc>
          <w:tcPr>
            <w:tcW w:w="3402" w:type="dxa"/>
          </w:tcPr>
          <w:p w14:paraId="522556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读 </w:t>
            </w:r>
            <w:r>
              <w:rPr>
                <w:rFonts w:ascii="宋体" w:hAnsi="宋体" w:eastAsia="宋体"/>
                <w:b/>
                <w:sz w:val="20"/>
              </w:rPr>
              <w:t>下面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的内容</w:t>
            </w:r>
          </w:p>
        </w:tc>
      </w:tr>
    </w:tbl>
    <w:p w14:paraId="76B0645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5-3 写一写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5FB39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C63E1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w="3402" w:type="dxa"/>
          </w:tcPr>
          <w:p w14:paraId="312B46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68E8F3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117D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D83DF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写一写</w:t>
            </w:r>
          </w:p>
        </w:tc>
        <w:tc>
          <w:tcPr>
            <w:tcW w:w="3402" w:type="dxa"/>
          </w:tcPr>
          <w:p w14:paraId="399B8F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xiě yi xiě</w:t>
            </w:r>
          </w:p>
        </w:tc>
        <w:tc>
          <w:tcPr>
            <w:tcW w:w="3402" w:type="dxa"/>
          </w:tcPr>
          <w:p w14:paraId="35AB8B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用 </w:t>
            </w:r>
            <w:r>
              <w:rPr>
                <w:rFonts w:ascii="宋体" w:hAnsi="宋体" w:eastAsia="宋体"/>
                <w:b/>
                <w:sz w:val="20"/>
              </w:rPr>
              <w:t>笔写</w:t>
            </w:r>
          </w:p>
        </w:tc>
      </w:tr>
      <w:tr w14:paraId="1C2A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79A5D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书写</w:t>
            </w:r>
          </w:p>
        </w:tc>
        <w:tc>
          <w:tcPr>
            <w:tcW w:w="3402" w:type="dxa"/>
          </w:tcPr>
          <w:p w14:paraId="280051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shū xiě</w:t>
            </w:r>
          </w:p>
        </w:tc>
        <w:tc>
          <w:tcPr>
            <w:tcW w:w="3402" w:type="dxa"/>
          </w:tcPr>
          <w:p w14:paraId="7BEC81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工整地 </w:t>
            </w:r>
            <w:r>
              <w:rPr>
                <w:rFonts w:ascii="宋体" w:hAnsi="宋体" w:eastAsia="宋体"/>
                <w:b/>
                <w:sz w:val="20"/>
              </w:rPr>
              <w:t>写</w:t>
            </w:r>
          </w:p>
        </w:tc>
      </w:tr>
      <w:tr w14:paraId="25A4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561F8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抄一抄</w:t>
            </w:r>
          </w:p>
        </w:tc>
        <w:tc>
          <w:tcPr>
            <w:tcW w:w="3402" w:type="dxa"/>
          </w:tcPr>
          <w:p w14:paraId="7A0C8A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chāo yi chāo</w:t>
            </w:r>
          </w:p>
        </w:tc>
        <w:tc>
          <w:tcPr>
            <w:tcW w:w="3402" w:type="dxa"/>
          </w:tcPr>
          <w:p w14:paraId="63C968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照着抄</w:t>
            </w:r>
          </w:p>
        </w:tc>
      </w:tr>
    </w:tbl>
    <w:p w14:paraId="1B8A66A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5-4 数一数 / 比一比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420B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BC7E5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说法</w:t>
            </w:r>
          </w:p>
        </w:tc>
        <w:tc>
          <w:tcPr>
            <w:tcW w:w="3402" w:type="dxa"/>
          </w:tcPr>
          <w:p w14:paraId="6A3905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拼音</w:t>
            </w:r>
          </w:p>
        </w:tc>
        <w:tc>
          <w:tcPr>
            <w:tcW w:w="3402" w:type="dxa"/>
          </w:tcPr>
          <w:p w14:paraId="211A0A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</w:tr>
      <w:tr w14:paraId="05CF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46D1F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w="3402" w:type="dxa"/>
          </w:tcPr>
          <w:p w14:paraId="6C47FC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shǔ yi shǔ</w:t>
            </w:r>
          </w:p>
        </w:tc>
        <w:tc>
          <w:tcPr>
            <w:tcW w:w="3402" w:type="dxa"/>
          </w:tcPr>
          <w:p w14:paraId="34F624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数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有几个</w:t>
            </w:r>
          </w:p>
        </w:tc>
      </w:tr>
      <w:tr w14:paraId="6DED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6B4EC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w="3402" w:type="dxa"/>
          </w:tcPr>
          <w:p w14:paraId="183434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bǐ yi bǐ</w:t>
            </w:r>
          </w:p>
        </w:tc>
        <w:tc>
          <w:tcPr>
            <w:tcW w:w="3402" w:type="dxa"/>
          </w:tcPr>
          <w:p w14:paraId="5AFA9A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比较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大小、多少、长短</w:t>
            </w:r>
          </w:p>
        </w:tc>
      </w:tr>
      <w:tr w14:paraId="0A18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E443C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哪个多</w:t>
            </w:r>
          </w:p>
        </w:tc>
        <w:tc>
          <w:tcPr>
            <w:tcW w:w="3402" w:type="dxa"/>
          </w:tcPr>
          <w:p w14:paraId="635110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nǎ gè duō</w:t>
            </w:r>
          </w:p>
        </w:tc>
        <w:tc>
          <w:tcPr>
            <w:tcW w:w="3402" w:type="dxa"/>
          </w:tcPr>
          <w:p w14:paraId="4B3C11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找出 </w:t>
            </w:r>
            <w:r>
              <w:rPr>
                <w:rFonts w:ascii="宋体" w:hAnsi="宋体" w:eastAsia="宋体"/>
                <w:b/>
                <w:sz w:val="20"/>
              </w:rPr>
              <w:t>多的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  <w:tr w14:paraId="39D4A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AAA64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哪个大</w:t>
            </w:r>
          </w:p>
        </w:tc>
        <w:tc>
          <w:tcPr>
            <w:tcW w:w="3402" w:type="dxa"/>
          </w:tcPr>
          <w:p w14:paraId="4ECEA0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nǎ gè dà</w:t>
            </w:r>
          </w:p>
        </w:tc>
        <w:tc>
          <w:tcPr>
            <w:tcW w:w="3402" w:type="dxa"/>
          </w:tcPr>
          <w:p w14:paraId="6E74BF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 xml:space="preserve">找出 </w:t>
            </w:r>
            <w:r>
              <w:rPr>
                <w:rFonts w:ascii="宋体" w:hAnsi="宋体" w:eastAsia="宋体"/>
                <w:b/>
                <w:sz w:val="20"/>
              </w:rPr>
              <w:t>大的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那个</w:t>
            </w:r>
          </w:p>
        </w:tc>
      </w:tr>
    </w:tbl>
    <w:p w14:paraId="03CCD3F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六、题型对照表（可贴书桌）</w:t>
      </w:r>
    </w:p>
    <w:p w14:paraId="23F77276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看到「选择」→ 挑一个</w:t>
      </w:r>
    </w:p>
    <w:p w14:paraId="0C8B140B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看到「填空」→ 写字进去</w:t>
      </w:r>
    </w:p>
    <w:p w14:paraId="6A8E2455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看到「连线」→ 连起来</w:t>
      </w:r>
    </w:p>
    <w:p w14:paraId="1DFB7924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看到「判断」→ 打√或×</w:t>
      </w:r>
    </w:p>
    <w:p w14:paraId="20EE2B46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看到「照样子」→ 照着例子做</w:t>
      </w:r>
    </w:p>
    <w:p w14:paraId="315FF281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看到「读一读」→ 大声读</w:t>
      </w:r>
    </w:p>
    <w:p w14:paraId="57F9FEEB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看到「写一写」→ 用笔写</w:t>
      </w:r>
    </w:p>
    <w:p w14:paraId="40DF71B6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看到「数一数」→ 数有几个</w:t>
      </w:r>
    </w:p>
    <w:p w14:paraId="5826E779">
      <w:pPr>
        <w:spacing w:after="60" w:line="300" w:lineRule="auto"/>
      </w:pPr>
      <w:r>
        <w:rPr>
          <w:rFonts w:ascii="宋体" w:hAnsi="宋体" w:eastAsia="宋体"/>
          <w:b w:val="0"/>
          <w:sz w:val="20"/>
        </w:rPr>
        <w:t>看到「比一比」→ 比较大小</w:t>
      </w:r>
    </w:p>
    <w:p w14:paraId="367AE7E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七、综合认读练习</w:t>
      </w:r>
    </w:p>
    <w:p w14:paraId="7EBAB4F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家长读题目，孩子说出题型和要做什么：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041"/>
        <w:gridCol w:w="2041"/>
        <w:gridCol w:w="2041"/>
        <w:gridCol w:w="2041"/>
      </w:tblGrid>
      <w:tr w14:paraId="06D6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B0891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2041" w:type="dxa"/>
          </w:tcPr>
          <w:p w14:paraId="417CE7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2041" w:type="dxa"/>
          </w:tcPr>
          <w:p w14:paraId="0A6B43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题型</w:t>
            </w:r>
          </w:p>
        </w:tc>
        <w:tc>
          <w:tcPr>
            <w:tcW w:w="2041" w:type="dxa"/>
          </w:tcPr>
          <w:p w14:paraId="0C0D9E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要做什么</w:t>
            </w:r>
          </w:p>
        </w:tc>
        <w:tc>
          <w:tcPr>
            <w:tcW w:w="2041" w:type="dxa"/>
          </w:tcPr>
          <w:p w14:paraId="003B78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□</w:t>
            </w:r>
          </w:p>
        </w:tc>
      </w:tr>
      <w:tr w14:paraId="01AFB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B5D67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041" w:type="dxa"/>
          </w:tcPr>
          <w:p w14:paraId="5BEA9B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请选择「大」的正确拼音</w:t>
            </w:r>
          </w:p>
        </w:tc>
        <w:tc>
          <w:tcPr>
            <w:tcW w:w="2041" w:type="dxa"/>
          </w:tcPr>
          <w:p w14:paraId="3F1CC4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041" w:type="dxa"/>
          </w:tcPr>
          <w:p w14:paraId="5A4E1A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选一个对的</w:t>
            </w:r>
          </w:p>
        </w:tc>
        <w:tc>
          <w:tcPr>
            <w:tcW w:w="2041" w:type="dxa"/>
          </w:tcPr>
          <w:p w14:paraId="6419EF03">
            <w:pPr>
              <w:spacing w:after="0" w:line="240" w:lineRule="auto"/>
            </w:pPr>
          </w:p>
        </w:tc>
      </w:tr>
      <w:tr w14:paraId="7298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559B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041" w:type="dxa"/>
          </w:tcPr>
          <w:p w14:paraId="534F8E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请在括号里填字：我（ ）妈妈</w:t>
            </w:r>
          </w:p>
        </w:tc>
        <w:tc>
          <w:tcPr>
            <w:tcW w:w="2041" w:type="dxa"/>
          </w:tcPr>
          <w:p w14:paraId="6B0B95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</w:t>
            </w:r>
          </w:p>
        </w:tc>
        <w:tc>
          <w:tcPr>
            <w:tcW w:w="2041" w:type="dxa"/>
          </w:tcPr>
          <w:p w14:paraId="7398DF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在括号里写字</w:t>
            </w:r>
          </w:p>
        </w:tc>
        <w:tc>
          <w:tcPr>
            <w:tcW w:w="2041" w:type="dxa"/>
          </w:tcPr>
          <w:p w14:paraId="76522D8D">
            <w:pPr>
              <w:spacing w:after="0" w:line="240" w:lineRule="auto"/>
            </w:pPr>
          </w:p>
        </w:tc>
      </w:tr>
      <w:tr w14:paraId="4B3CD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C7C40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041" w:type="dxa"/>
          </w:tcPr>
          <w:p w14:paraId="7AAA22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请把字和拼音连起来</w:t>
            </w:r>
          </w:p>
        </w:tc>
        <w:tc>
          <w:tcPr>
            <w:tcW w:w="2041" w:type="dxa"/>
          </w:tcPr>
          <w:p w14:paraId="4725E6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</w:t>
            </w:r>
          </w:p>
        </w:tc>
        <w:tc>
          <w:tcPr>
            <w:tcW w:w="2041" w:type="dxa"/>
          </w:tcPr>
          <w:p w14:paraId="0D63A2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连起来</w:t>
            </w:r>
          </w:p>
        </w:tc>
        <w:tc>
          <w:tcPr>
            <w:tcW w:w="2041" w:type="dxa"/>
          </w:tcPr>
          <w:p w14:paraId="77697E6F">
            <w:pPr>
              <w:spacing w:after="0" w:line="240" w:lineRule="auto"/>
            </w:pPr>
          </w:p>
        </w:tc>
      </w:tr>
      <w:tr w14:paraId="45BD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FA7B0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041" w:type="dxa"/>
          </w:tcPr>
          <w:p w14:paraId="5B0BA7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「天」读 tiān，对吗？</w:t>
            </w:r>
          </w:p>
        </w:tc>
        <w:tc>
          <w:tcPr>
            <w:tcW w:w="2041" w:type="dxa"/>
          </w:tcPr>
          <w:p w14:paraId="00538A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2041" w:type="dxa"/>
          </w:tcPr>
          <w:p w14:paraId="2D15F0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打√或×</w:t>
            </w:r>
          </w:p>
        </w:tc>
        <w:tc>
          <w:tcPr>
            <w:tcW w:w="2041" w:type="dxa"/>
          </w:tcPr>
          <w:p w14:paraId="54707C84">
            <w:pPr>
              <w:spacing w:after="0" w:line="240" w:lineRule="auto"/>
            </w:pPr>
          </w:p>
        </w:tc>
      </w:tr>
      <w:tr w14:paraId="4E43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8148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041" w:type="dxa"/>
          </w:tcPr>
          <w:p w14:paraId="347C2C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例：大→大小，多→？</w:t>
            </w:r>
          </w:p>
        </w:tc>
        <w:tc>
          <w:tcPr>
            <w:tcW w:w="2041" w:type="dxa"/>
          </w:tcPr>
          <w:p w14:paraId="626079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照样子</w:t>
            </w:r>
          </w:p>
        </w:tc>
        <w:tc>
          <w:tcPr>
            <w:tcW w:w="2041" w:type="dxa"/>
          </w:tcPr>
          <w:p w14:paraId="5F5AD8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照着例子写</w:t>
            </w:r>
          </w:p>
        </w:tc>
        <w:tc>
          <w:tcPr>
            <w:tcW w:w="2041" w:type="dxa"/>
          </w:tcPr>
          <w:p w14:paraId="74988B26">
            <w:pPr>
              <w:spacing w:after="0" w:line="240" w:lineRule="auto"/>
            </w:pPr>
          </w:p>
        </w:tc>
      </w:tr>
      <w:tr w14:paraId="28119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7122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041" w:type="dxa"/>
          </w:tcPr>
          <w:p w14:paraId="51D43E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请读一读：我爱中国</w:t>
            </w:r>
          </w:p>
        </w:tc>
        <w:tc>
          <w:tcPr>
            <w:tcW w:w="2041" w:type="dxa"/>
          </w:tcPr>
          <w:p w14:paraId="6DE47E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读一读</w:t>
            </w:r>
          </w:p>
        </w:tc>
        <w:tc>
          <w:tcPr>
            <w:tcW w:w="2041" w:type="dxa"/>
          </w:tcPr>
          <w:p w14:paraId="60F560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大声读</w:t>
            </w:r>
          </w:p>
        </w:tc>
        <w:tc>
          <w:tcPr>
            <w:tcW w:w="2041" w:type="dxa"/>
          </w:tcPr>
          <w:p w14:paraId="4752A847">
            <w:pPr>
              <w:spacing w:after="0" w:line="240" w:lineRule="auto"/>
            </w:pPr>
          </w:p>
        </w:tc>
      </w:tr>
      <w:tr w14:paraId="706BC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1C310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041" w:type="dxa"/>
          </w:tcPr>
          <w:p w14:paraId="73B81F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请写一写：人、天、地</w:t>
            </w:r>
          </w:p>
        </w:tc>
        <w:tc>
          <w:tcPr>
            <w:tcW w:w="2041" w:type="dxa"/>
          </w:tcPr>
          <w:p w14:paraId="55DF31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写一写</w:t>
            </w:r>
          </w:p>
        </w:tc>
        <w:tc>
          <w:tcPr>
            <w:tcW w:w="2041" w:type="dxa"/>
          </w:tcPr>
          <w:p w14:paraId="5095C4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用笔写</w:t>
            </w:r>
          </w:p>
        </w:tc>
        <w:tc>
          <w:tcPr>
            <w:tcW w:w="2041" w:type="dxa"/>
          </w:tcPr>
          <w:p w14:paraId="4DE01EDF">
            <w:pPr>
              <w:spacing w:after="0" w:line="240" w:lineRule="auto"/>
            </w:pPr>
          </w:p>
        </w:tc>
      </w:tr>
      <w:tr w14:paraId="04F97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CB14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041" w:type="dxa"/>
          </w:tcPr>
          <w:p w14:paraId="226305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图中有几个苹果？</w:t>
            </w:r>
          </w:p>
        </w:tc>
        <w:tc>
          <w:tcPr>
            <w:tcW w:w="2041" w:type="dxa"/>
          </w:tcPr>
          <w:p w14:paraId="2EB1CB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数一数</w:t>
            </w:r>
          </w:p>
        </w:tc>
        <w:tc>
          <w:tcPr>
            <w:tcW w:w="2041" w:type="dxa"/>
          </w:tcPr>
          <w:p w14:paraId="798D94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数有几个</w:t>
            </w:r>
          </w:p>
        </w:tc>
        <w:tc>
          <w:tcPr>
            <w:tcW w:w="2041" w:type="dxa"/>
          </w:tcPr>
          <w:p w14:paraId="41CE0CCB">
            <w:pPr>
              <w:spacing w:after="0" w:line="240" w:lineRule="auto"/>
            </w:pPr>
          </w:p>
        </w:tc>
      </w:tr>
      <w:tr w14:paraId="5F0A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5710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041" w:type="dxa"/>
          </w:tcPr>
          <w:p w14:paraId="3D04D6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比一比：3和5谁大？</w:t>
            </w:r>
          </w:p>
        </w:tc>
        <w:tc>
          <w:tcPr>
            <w:tcW w:w="2041" w:type="dxa"/>
          </w:tcPr>
          <w:p w14:paraId="4B5A03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比一比</w:t>
            </w:r>
          </w:p>
        </w:tc>
        <w:tc>
          <w:tcPr>
            <w:tcW w:w="2041" w:type="dxa"/>
          </w:tcPr>
          <w:p w14:paraId="57C966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比较大小</w:t>
            </w:r>
          </w:p>
        </w:tc>
        <w:tc>
          <w:tcPr>
            <w:tcW w:w="2041" w:type="dxa"/>
          </w:tcPr>
          <w:p w14:paraId="2C2FA9FA">
            <w:pPr>
              <w:spacing w:after="0" w:line="240" w:lineRule="auto"/>
            </w:pPr>
          </w:p>
        </w:tc>
      </w:tr>
      <w:tr w14:paraId="70F85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2684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041" w:type="dxa"/>
          </w:tcPr>
          <w:p w14:paraId="5E38FE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请圈出正确的答案</w:t>
            </w:r>
          </w:p>
        </w:tc>
        <w:tc>
          <w:tcPr>
            <w:tcW w:w="2041" w:type="dxa"/>
          </w:tcPr>
          <w:p w14:paraId="6ACE50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</w:t>
            </w:r>
          </w:p>
        </w:tc>
        <w:tc>
          <w:tcPr>
            <w:tcW w:w="2041" w:type="dxa"/>
          </w:tcPr>
          <w:p w14:paraId="25A20F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圈出对的</w:t>
            </w:r>
          </w:p>
        </w:tc>
        <w:tc>
          <w:tcPr>
            <w:tcW w:w="2041" w:type="dxa"/>
          </w:tcPr>
          <w:p w14:paraId="569D3B52">
            <w:pPr>
              <w:spacing w:after="0" w:line="240" w:lineRule="auto"/>
            </w:pPr>
          </w:p>
        </w:tc>
      </w:tr>
    </w:tbl>
    <w:p w14:paraId="3C3FC8B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全部练完后，孩子就能认出大部分考试题型了！</w:t>
      </w:r>
    </w:p>
    <w:p w14:paraId="459D23A8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2211522A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75146FB5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1258287E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04  暑假56天每日一练</w:t>
      </w:r>
    </w:p>
    <w:p w14:paraId="07015766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暑假 56 天每日一练</w:t>
      </w:r>
    </w:p>
    <w:p w14:paraId="081D37EB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每天 1 页，约 15～20 分钟。先读题，再做题。</w:t>
      </w:r>
    </w:p>
    <w:p w14:paraId="1118907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 天（第 1 周）</w:t>
      </w:r>
    </w:p>
    <w:p w14:paraId="45D620F5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A6BA5C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CA3F6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「妈」的正确拼音是？  mā / má / mǎ</w:t>
      </w:r>
    </w:p>
    <w:p w14:paraId="4ED826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「爸」的正确拼音是？  bà / pà / dà</w:t>
      </w:r>
    </w:p>
    <w:p w14:paraId="2B55BC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「大」的正确拼音是？  dà / tà / bà</w:t>
      </w:r>
    </w:p>
    <w:p w14:paraId="5496F6C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17B5D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06096C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 w14:paraId="222799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37A791E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7715F8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 w14:paraId="4FCF0EB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5FA737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3FA4F16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3AE377A1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 w14:paraId="6E4AC03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1CA4A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【选择】「爸」的正确拼音：bà / pà / dà</w:t>
      </w:r>
    </w:p>
    <w:p w14:paraId="40FD7A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16EE23E0">
      <w:r>
        <w:br w:type="page"/>
      </w:r>
    </w:p>
    <w:p w14:paraId="1682CEF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 天（第 1 周）</w:t>
      </w:r>
    </w:p>
    <w:p w14:paraId="0CF475A0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BA70CF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4C746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「爸」的正确拼音是？  bà / pà / dà</w:t>
      </w:r>
    </w:p>
    <w:p w14:paraId="43579F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「大」的正确拼音是？  dà / tà / bà</w:t>
      </w:r>
    </w:p>
    <w:p w14:paraId="441E29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「小」的正确拼音是？  xiǎo / xiào / xiāo</w:t>
      </w:r>
    </w:p>
    <w:p w14:paraId="236008E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6A6019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646143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 w14:paraId="011DCC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 w14:paraId="695EB8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1D765B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2165BB7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1D8D6F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02336BC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2F932A15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 w14:paraId="60B1D92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6BA4A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【选择】「大」的正确拼音：dà / tà / bà</w:t>
      </w:r>
    </w:p>
    <w:p w14:paraId="034EBA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3A8449F3">
      <w:r>
        <w:br w:type="page"/>
      </w:r>
    </w:p>
    <w:p w14:paraId="433CE38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 天（第 1 周）</w:t>
      </w:r>
    </w:p>
    <w:p w14:paraId="6F4B0EBD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31AC94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2F86E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「大」的正确拼音是？  dà / tà / bà</w:t>
      </w:r>
    </w:p>
    <w:p w14:paraId="253004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「小」的正确拼音是？  xiǎo / xiào / xiāo</w:t>
      </w:r>
    </w:p>
    <w:p w14:paraId="137853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「天」的正确拼音是？  tiān / tián / tiǎn</w:t>
      </w:r>
    </w:p>
    <w:p w14:paraId="4089240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A2B68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389C3C6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1E5478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 w14:paraId="036298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742F1FE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28E9200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38F906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64CB2A6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31AF872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 w14:paraId="4770C2D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FB83C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【选择】「小」的正确拼音：xiǎo / xiào / xiāo</w:t>
      </w:r>
    </w:p>
    <w:p w14:paraId="3817C2B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617C526A">
      <w:r>
        <w:br w:type="page"/>
      </w:r>
    </w:p>
    <w:p w14:paraId="1FE1436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 天（第 1 周）</w:t>
      </w:r>
    </w:p>
    <w:p w14:paraId="393041BC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B25894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A3804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「小」的正确拼音是？  xiǎo / xiào / xiāo</w:t>
      </w:r>
    </w:p>
    <w:p w14:paraId="3161EA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「天」的正确拼音是？  tiān / tián / tiǎn</w:t>
      </w:r>
    </w:p>
    <w:p w14:paraId="45D114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「地」的正确拼音是？  dì / de / dí</w:t>
      </w:r>
    </w:p>
    <w:p w14:paraId="3E266B9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691B6B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0785DCC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199B90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 w14:paraId="63951AE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44CC1F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628CEDC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1DE4E0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0AB042E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2788F4F1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 w14:paraId="76BA05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22E0E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【选择】「天」的正确拼音：tiān / tián / tiǎn</w:t>
      </w:r>
    </w:p>
    <w:p w14:paraId="362345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2952E255">
      <w:r>
        <w:br w:type="page"/>
      </w:r>
    </w:p>
    <w:p w14:paraId="6E1505E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天（第 1 周）</w:t>
      </w:r>
    </w:p>
    <w:p w14:paraId="0E27B52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6F10A6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897A3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「天」的正确拼音是？  tiān / tián / tiǎn</w:t>
      </w:r>
    </w:p>
    <w:p w14:paraId="21D027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「地」的正确拼音是？  dì / de / dí</w:t>
      </w:r>
    </w:p>
    <w:p w14:paraId="3C398F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「人」的正确拼音是？  rén / rěn / rèn</w:t>
      </w:r>
    </w:p>
    <w:p w14:paraId="652C8E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6C3EF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588C023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06BA5C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 w14:paraId="7CBFD9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 w14:paraId="322181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1738638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35A33E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 w14:paraId="5A05413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6619785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 w14:paraId="291FAF5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40310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【选择】「地」的正确拼音：dì / de / dí</w:t>
      </w:r>
    </w:p>
    <w:p w14:paraId="1036D3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029ABFBC">
      <w:r>
        <w:br w:type="page"/>
      </w:r>
    </w:p>
    <w:p w14:paraId="46EFAEA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6 天（第 1 周）</w:t>
      </w:r>
    </w:p>
    <w:p w14:paraId="44A8662A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FAF151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411136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「地」的正确拼音是？  dì / de / dí</w:t>
      </w:r>
    </w:p>
    <w:p w14:paraId="5401A9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「人」的正确拼音是？  rén / rěn / rèn</w:t>
      </w:r>
    </w:p>
    <w:p w14:paraId="687431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「水」的正确拼音是？  shuǐ / suǐ / shuí</w:t>
      </w:r>
    </w:p>
    <w:p w14:paraId="4C8A84E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14A647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 w14:paraId="6B4B8B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2A652C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6637AD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 w14:paraId="1D251E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008D2E6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34442B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 w14:paraId="033AA7D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08C2203C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 w14:paraId="5F24F32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6AD3B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【选择】「人」的正确拼音：rén / rěn / rèn</w:t>
      </w:r>
    </w:p>
    <w:p w14:paraId="409107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19BDB46E">
      <w:r>
        <w:br w:type="page"/>
      </w:r>
    </w:p>
    <w:p w14:paraId="6DE79C3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7 天（第 1 周）</w:t>
      </w:r>
    </w:p>
    <w:p w14:paraId="4C6CBCC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26DA5F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6246C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「人」的正确拼音是？  rén / rěn / rèn</w:t>
      </w:r>
    </w:p>
    <w:p w14:paraId="084DBF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「水」的正确拼音是？  shuǐ / suǐ / shuí</w:t>
      </w:r>
    </w:p>
    <w:p w14:paraId="42018E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「火」的正确拼音是？  huǒ / huò / huō</w:t>
      </w:r>
    </w:p>
    <w:p w14:paraId="4144A0D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EA1AD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 w14:paraId="5E78A1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115EA0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27EC36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 w14:paraId="5228FA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4AC9237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F54AA3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 w14:paraId="2E2F391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67CBA05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 w14:paraId="33FA900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897B2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【选择】「水」的正确拼音：shuǐ / suǐ / shuí</w:t>
      </w:r>
    </w:p>
    <w:p w14:paraId="05D176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04C11C01">
      <w:r>
        <w:br w:type="page"/>
      </w:r>
    </w:p>
    <w:p w14:paraId="4F47277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8 天（第 2 周）</w:t>
      </w:r>
    </w:p>
    <w:p w14:paraId="0F8AC0C8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A5F7A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14732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「水」的正确拼音是？  shuǐ / suǐ / shuí</w:t>
      </w:r>
    </w:p>
    <w:p w14:paraId="60296B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「火」的正确拼音是？  huǒ / huò / huō</w:t>
      </w:r>
    </w:p>
    <w:p w14:paraId="112019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「山」的正确拼音是？  shān / sān / shǎn</w:t>
      </w:r>
    </w:p>
    <w:p w14:paraId="048F715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38BD5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 w14:paraId="525C51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 w14:paraId="497CBC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 w14:paraId="7FA505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 w14:paraId="1D03F7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 w14:paraId="4FEB2F6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ACBA09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 w14:paraId="213E528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2A725EE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 w14:paraId="7C07323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8C80A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【选择】「火」的正确拼音：huǒ / huò / huō</w:t>
      </w:r>
    </w:p>
    <w:p w14:paraId="5D2328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2E3F9D6A">
      <w:r>
        <w:br w:type="page"/>
      </w:r>
    </w:p>
    <w:p w14:paraId="54F819D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9 天（第 2 周）</w:t>
      </w:r>
    </w:p>
    <w:p w14:paraId="31EDE24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679696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5129B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「火」的正确拼音是？  huǒ / huò / huō</w:t>
      </w:r>
    </w:p>
    <w:p w14:paraId="42B1F5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「山」的正确拼音是？  shān / sān / shǎn</w:t>
      </w:r>
    </w:p>
    <w:p w14:paraId="06A818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「石」的正确拼音是？  shí / sí / shì</w:t>
      </w:r>
    </w:p>
    <w:p w14:paraId="4F130C6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157A6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 w14:paraId="17FC963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 w14:paraId="2F418F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 w14:paraId="38F171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 w14:paraId="3C9974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 w14:paraId="72C9180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B69FE7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1DF77EB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3FA3B3B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 w14:paraId="116A266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0BF3B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【选择】「山」的正确拼音：shān / sān / shǎn</w:t>
      </w:r>
    </w:p>
    <w:p w14:paraId="0580610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369B486A">
      <w:r>
        <w:br w:type="page"/>
      </w:r>
    </w:p>
    <w:p w14:paraId="4ED7315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10 天（第 2 周）</w:t>
      </w:r>
    </w:p>
    <w:p w14:paraId="128DE51C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921AF5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08996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「山」的正确拼音是？  shān / sān / shǎn</w:t>
      </w:r>
    </w:p>
    <w:p w14:paraId="4F3584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「石」的正确拼音是？  shí / sí / shì</w:t>
      </w:r>
    </w:p>
    <w:p w14:paraId="00F390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「手」的正确拼音是？  shǒu / sǒu / shòu</w:t>
      </w:r>
    </w:p>
    <w:p w14:paraId="0D4C8E2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720093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 w14:paraId="1C53E5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 w14:paraId="00AAD3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 w14:paraId="3036C4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 w14:paraId="391ECA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 w14:paraId="726E7B9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9D8BDC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0C18EE5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0A9743E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 w14:paraId="3CE1D43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3B0E0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【选择】「石」的正确拼音：shí / sí / shì</w:t>
      </w:r>
    </w:p>
    <w:p w14:paraId="0EE5D8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54809C99">
      <w:r>
        <w:br w:type="page"/>
      </w:r>
    </w:p>
    <w:p w14:paraId="73F6E49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11 天（第 2 周）</w:t>
      </w:r>
    </w:p>
    <w:p w14:paraId="0030F0D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283AB6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D68CF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「石」的正确拼音是？  shí / sí / shì</w:t>
      </w:r>
    </w:p>
    <w:p w14:paraId="254CAC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「手」的正确拼音是？  shǒu / sǒu / shòu</w:t>
      </w:r>
    </w:p>
    <w:p w14:paraId="068ED3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「心」的正确拼音是？  xīn / xín / xǐn</w:t>
      </w:r>
    </w:p>
    <w:p w14:paraId="6791904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169D92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 w14:paraId="186B93E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 w14:paraId="632259B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 w14:paraId="6B789C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 w14:paraId="29E6DD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 w14:paraId="4188AF9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5D2612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0A3275E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426EA3FC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 w14:paraId="53A4F5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ABD3FE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【选择】「手」的正确拼音：shǒu / sǒu / shòu</w:t>
      </w:r>
    </w:p>
    <w:p w14:paraId="2B4D25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431E4227">
      <w:r>
        <w:br w:type="page"/>
      </w:r>
    </w:p>
    <w:p w14:paraId="56F99F7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12 天（第 2 周）</w:t>
      </w:r>
    </w:p>
    <w:p w14:paraId="1B65E02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45EFFF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62F330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「手」的正确拼音是？  shǒu / sǒu / shòu</w:t>
      </w:r>
    </w:p>
    <w:p w14:paraId="19DCB7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「心」的正确拼音是？  xīn / xín / xǐn</w:t>
      </w:r>
    </w:p>
    <w:p w14:paraId="313B7C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「风」的正确拼音是？  fēng / fén / fěng</w:t>
      </w:r>
    </w:p>
    <w:p w14:paraId="2F9DFA6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7100F84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 w14:paraId="388D00D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耳</w:t>
      </w:r>
      <w:r>
        <w:rPr>
          <w:rFonts w:ascii="宋体" w:hAnsi="宋体" w:eastAsia="宋体"/>
          <w:b w:val="0"/>
          <w:sz w:val="22"/>
        </w:rPr>
        <w:t xml:space="preserve">  ěr  →  耳朵</w:t>
      </w:r>
    </w:p>
    <w:p w14:paraId="7A6E63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心</w:t>
      </w:r>
      <w:r>
        <w:rPr>
          <w:rFonts w:ascii="宋体" w:hAnsi="宋体" w:eastAsia="宋体"/>
          <w:b w:val="0"/>
          <w:sz w:val="22"/>
        </w:rPr>
        <w:t xml:space="preserve">  xīn  →  小心</w:t>
      </w:r>
    </w:p>
    <w:p w14:paraId="0E19F1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 w14:paraId="0DA945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 w14:paraId="4553E60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73F482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684BC02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2A5CFE01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 w14:paraId="15294EA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7ED8C7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【选择】「心」的正确拼音：xīn / xín / xǐn</w:t>
      </w:r>
    </w:p>
    <w:p w14:paraId="7F823C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01C221DD">
      <w:r>
        <w:br w:type="page"/>
      </w:r>
    </w:p>
    <w:p w14:paraId="33F4AE5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13 天（第 2 周）</w:t>
      </w:r>
    </w:p>
    <w:p w14:paraId="78546B09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2CBD83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30883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「心」的正确拼音是？  xīn / xín / xǐn</w:t>
      </w:r>
    </w:p>
    <w:p w14:paraId="567693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「风」的正确拼音是？  fēng / fén / fěng</w:t>
      </w:r>
    </w:p>
    <w:p w14:paraId="2C93618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「雨」的正确拼音是？  yǔ / yù / yú</w:t>
      </w:r>
    </w:p>
    <w:p w14:paraId="1BBE788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600574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风</w:t>
      </w:r>
      <w:r>
        <w:rPr>
          <w:rFonts w:ascii="宋体" w:hAnsi="宋体" w:eastAsia="宋体"/>
          <w:b w:val="0"/>
          <w:sz w:val="22"/>
        </w:rPr>
        <w:t xml:space="preserve">  fēng  →  大风</w:t>
      </w:r>
    </w:p>
    <w:p w14:paraId="15C88C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石</w:t>
      </w:r>
      <w:r>
        <w:rPr>
          <w:rFonts w:ascii="宋体" w:hAnsi="宋体" w:eastAsia="宋体"/>
          <w:b w:val="0"/>
          <w:sz w:val="22"/>
        </w:rPr>
        <w:t xml:space="preserve">  shí  →  石头</w:t>
      </w:r>
    </w:p>
    <w:p w14:paraId="6A822D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田</w:t>
      </w:r>
      <w:r>
        <w:rPr>
          <w:rFonts w:ascii="宋体" w:hAnsi="宋体" w:eastAsia="宋体"/>
          <w:b w:val="0"/>
          <w:sz w:val="22"/>
        </w:rPr>
        <w:t xml:space="preserve">  tián  →  田地</w:t>
      </w:r>
    </w:p>
    <w:p w14:paraId="5A8C48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 w14:paraId="555025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 w14:paraId="2F1F155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715180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 w14:paraId="50EA97C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2DC5C46D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 w14:paraId="587EA2B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E70F06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【选择】「风」的正确拼音：fēng / fén / fěng</w:t>
      </w:r>
    </w:p>
    <w:p w14:paraId="79A1F61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5F8B2B5C">
      <w:r>
        <w:br w:type="page"/>
      </w:r>
    </w:p>
    <w:p w14:paraId="26E0147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14 天（第 2 周）</w:t>
      </w:r>
    </w:p>
    <w:p w14:paraId="73F6FC75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55CE01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7758E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「风」的正确拼音是？  fēng / fén / fěng</w:t>
      </w:r>
    </w:p>
    <w:p w14:paraId="5C836F1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「雨」的正确拼音是？  yǔ / yù / yú</w:t>
      </w:r>
    </w:p>
    <w:p w14:paraId="76EC9E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「花」的正确拼音是？  huā / huá / huà</w:t>
      </w:r>
    </w:p>
    <w:p w14:paraId="43E6A94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0EA84F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日</w:t>
      </w:r>
      <w:r>
        <w:rPr>
          <w:rFonts w:ascii="宋体" w:hAnsi="宋体" w:eastAsia="宋体"/>
          <w:b w:val="0"/>
          <w:sz w:val="22"/>
        </w:rPr>
        <w:t xml:space="preserve">  rì  →  日子</w:t>
      </w:r>
    </w:p>
    <w:p w14:paraId="3E7CC6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月</w:t>
      </w:r>
      <w:r>
        <w:rPr>
          <w:rFonts w:ascii="宋体" w:hAnsi="宋体" w:eastAsia="宋体"/>
          <w:b w:val="0"/>
          <w:sz w:val="22"/>
        </w:rPr>
        <w:t xml:space="preserve">  yuè  →  月亮</w:t>
      </w:r>
    </w:p>
    <w:p w14:paraId="44D911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手</w:t>
      </w:r>
      <w:r>
        <w:rPr>
          <w:rFonts w:ascii="宋体" w:hAnsi="宋体" w:eastAsia="宋体"/>
          <w:b w:val="0"/>
          <w:sz w:val="22"/>
        </w:rPr>
        <w:t xml:space="preserve">  shǒu  →  小手</w:t>
      </w:r>
    </w:p>
    <w:p w14:paraId="0A74C7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口</w:t>
      </w:r>
      <w:r>
        <w:rPr>
          <w:rFonts w:ascii="宋体" w:hAnsi="宋体" w:eastAsia="宋体"/>
          <w:b w:val="0"/>
          <w:sz w:val="22"/>
        </w:rPr>
        <w:t xml:space="preserve">  kǒu  →  口水</w:t>
      </w:r>
    </w:p>
    <w:p w14:paraId="118F04F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目</w:t>
      </w:r>
      <w:r>
        <w:rPr>
          <w:rFonts w:ascii="宋体" w:hAnsi="宋体" w:eastAsia="宋体"/>
          <w:b w:val="0"/>
          <w:sz w:val="22"/>
        </w:rPr>
        <w:t xml:space="preserve">  mù  →  目光</w:t>
      </w:r>
    </w:p>
    <w:p w14:paraId="499CC1C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0E22A6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 w14:paraId="05C6725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7493A6F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 w14:paraId="7178C54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381B2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【选择】「雨」的正确拼音：yǔ / yù / yú</w:t>
      </w:r>
    </w:p>
    <w:p w14:paraId="57A798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7086C5C6">
      <w:r>
        <w:br w:type="page"/>
      </w:r>
    </w:p>
    <w:p w14:paraId="771695A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15 天（第 3 周）</w:t>
      </w:r>
    </w:p>
    <w:p w14:paraId="05BE497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AE4884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BFEBA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「雨」的正确拼音是？  yǔ / yù / yú</w:t>
      </w:r>
    </w:p>
    <w:p w14:paraId="2691E6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「花」的正确拼音是？  huā / huá / huà</w:t>
      </w:r>
    </w:p>
    <w:p w14:paraId="3B8068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「草」的正确拼音是？  cǎo / cāo / cào</w:t>
      </w:r>
    </w:p>
    <w:p w14:paraId="5B8737D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049D00E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 w14:paraId="2A5455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 w14:paraId="0E52C54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 w14:paraId="652C4B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 w14:paraId="34D88BA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 w14:paraId="7B93933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CA8C13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 w14:paraId="63AC450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6C94C46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 w14:paraId="71E983C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9FC43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【选择】「花」的正确拼音：huā / huá / huà</w:t>
      </w:r>
    </w:p>
    <w:p w14:paraId="610808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42DEF7C2">
      <w:r>
        <w:br w:type="page"/>
      </w:r>
    </w:p>
    <w:p w14:paraId="0775660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16 天（第 3 周）</w:t>
      </w:r>
    </w:p>
    <w:p w14:paraId="082E177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0A2040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C14C7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「花」的正确拼音是？  huā / huá / huà</w:t>
      </w:r>
    </w:p>
    <w:p w14:paraId="4977DC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「草」的正确拼音是？  cǎo / cāo / cào</w:t>
      </w:r>
    </w:p>
    <w:p w14:paraId="63EA863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「树」的正确拼音是？  shù / sú / shú</w:t>
      </w:r>
    </w:p>
    <w:p w14:paraId="42284BD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663CCF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 w14:paraId="5F2B39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 w14:paraId="23F2E9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 w14:paraId="432C5F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 w14:paraId="7B93B5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 w14:paraId="3961A45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8CF059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 w14:paraId="76A020D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7C6630B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 w14:paraId="4981DF4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FAA31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【选择】「草」的正确拼音：cǎo / cāo / cào</w:t>
      </w:r>
    </w:p>
    <w:p w14:paraId="651D1D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1F827CCA">
      <w:r>
        <w:br w:type="page"/>
      </w:r>
    </w:p>
    <w:p w14:paraId="6CC314E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17 天（第 3 周）</w:t>
      </w:r>
    </w:p>
    <w:p w14:paraId="537981F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D7F7DE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861DF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「草」的正确拼音是？  cǎo / cāo / cào</w:t>
      </w:r>
    </w:p>
    <w:p w14:paraId="3173C2D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「树」的正确拼音是？  shù / sú / shú</w:t>
      </w:r>
    </w:p>
    <w:p w14:paraId="198427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「春」的正确拼音是？  chūn / cūn / chún</w:t>
      </w:r>
    </w:p>
    <w:p w14:paraId="03A2AAC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14AB1B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 w14:paraId="2F536F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 w14:paraId="4EA81BA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 w14:paraId="6DF286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 w14:paraId="0377EB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 w14:paraId="0788E28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21F482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5272E06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3F10B0A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 w14:paraId="5C6C442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1E3A3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【选择】「树」的正确拼音：shù / sú / shú</w:t>
      </w:r>
    </w:p>
    <w:p w14:paraId="4DD0526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0F127A11">
      <w:r>
        <w:br w:type="page"/>
      </w:r>
    </w:p>
    <w:p w14:paraId="017137A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18 天（第 3 周）</w:t>
      </w:r>
    </w:p>
    <w:p w14:paraId="660C8E6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7C1A5E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101F8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「树」的正确拼音是？  shù / sú / shú</w:t>
      </w:r>
    </w:p>
    <w:p w14:paraId="476519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「春」的正确拼音是？  chūn / cūn / chún</w:t>
      </w:r>
    </w:p>
    <w:p w14:paraId="70121B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「学」的正确拼音是？  xué / xuě / xuè</w:t>
      </w:r>
    </w:p>
    <w:p w14:paraId="4FCE47D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4DD86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 w14:paraId="31DF6B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 w14:paraId="0057A0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 w14:paraId="141875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 w14:paraId="45A077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 w14:paraId="0B3CFFD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747CFE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4BA291F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1E402A60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 w14:paraId="30CD672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F03D70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【选择】「春」的正确拼音：chūn / cūn / chún</w:t>
      </w:r>
    </w:p>
    <w:p w14:paraId="7DAC110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489F9AFA">
      <w:r>
        <w:br w:type="page"/>
      </w:r>
    </w:p>
    <w:p w14:paraId="6A9DF5C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19 天（第 3 周）</w:t>
      </w:r>
    </w:p>
    <w:p w14:paraId="2597C7D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CA13A2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54DAA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「春」的正确拼音是？  chūn / cūn / chún</w:t>
      </w:r>
    </w:p>
    <w:p w14:paraId="6C555F0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「学」的正确拼音是？  xué / xuě / xuè</w:t>
      </w:r>
    </w:p>
    <w:p w14:paraId="603937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「妈」的正确拼音是？  mā / má / mǎ</w:t>
      </w:r>
    </w:p>
    <w:p w14:paraId="4CEE3C0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01CC57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 w14:paraId="13DBF1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说</w:t>
      </w:r>
      <w:r>
        <w:rPr>
          <w:rFonts w:ascii="宋体" w:hAnsi="宋体" w:eastAsia="宋体"/>
          <w:b w:val="0"/>
          <w:sz w:val="22"/>
        </w:rPr>
        <w:t xml:space="preserve">  shuō  →  说话</w:t>
      </w:r>
    </w:p>
    <w:p w14:paraId="5041EA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写</w:t>
      </w:r>
      <w:r>
        <w:rPr>
          <w:rFonts w:ascii="宋体" w:hAnsi="宋体" w:eastAsia="宋体"/>
          <w:b w:val="0"/>
          <w:sz w:val="22"/>
        </w:rPr>
        <w:t xml:space="preserve">  xiě  →  写字</w:t>
      </w:r>
    </w:p>
    <w:p w14:paraId="76B011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 w14:paraId="1A9E62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 w14:paraId="76A4E7E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D5F854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0AB21EE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020D519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 w14:paraId="28D61B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C1667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【选择】「学」的正确拼音：xué / xuě / xuè</w:t>
      </w:r>
    </w:p>
    <w:p w14:paraId="0DA18C4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5FE429F8">
      <w:r>
        <w:br w:type="page"/>
      </w:r>
    </w:p>
    <w:p w14:paraId="00E115F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20 天（第 3 周）</w:t>
      </w:r>
    </w:p>
    <w:p w14:paraId="2BBD259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3EB589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79FFEC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「学」的正确拼音是？  xué / xuě / xuè</w:t>
      </w:r>
    </w:p>
    <w:p w14:paraId="491396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「妈」的正确拼音是？  mā / má / mǎ</w:t>
      </w:r>
    </w:p>
    <w:p w14:paraId="4E2CA7F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「爸」的正确拼音是？  bà / pà / dà</w:t>
      </w:r>
    </w:p>
    <w:p w14:paraId="6F6F7F6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0B9E4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上</w:t>
      </w:r>
      <w:r>
        <w:rPr>
          <w:rFonts w:ascii="宋体" w:hAnsi="宋体" w:eastAsia="宋体"/>
          <w:b w:val="0"/>
          <w:sz w:val="22"/>
        </w:rPr>
        <w:t xml:space="preserve">  shàng  →  上面</w:t>
      </w:r>
    </w:p>
    <w:p w14:paraId="09365A8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下</w:t>
      </w:r>
      <w:r>
        <w:rPr>
          <w:rFonts w:ascii="宋体" w:hAnsi="宋体" w:eastAsia="宋体"/>
          <w:b w:val="0"/>
          <w:sz w:val="22"/>
        </w:rPr>
        <w:t xml:space="preserve">  xià  →  下面</w:t>
      </w:r>
    </w:p>
    <w:p w14:paraId="4A636C8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左</w:t>
      </w:r>
      <w:r>
        <w:rPr>
          <w:rFonts w:ascii="宋体" w:hAnsi="宋体" w:eastAsia="宋体"/>
          <w:b w:val="0"/>
          <w:sz w:val="22"/>
        </w:rPr>
        <w:t xml:space="preserve">  zuǒ  →  左边</w:t>
      </w:r>
    </w:p>
    <w:p w14:paraId="18EB6F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 w14:paraId="278C207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 w14:paraId="10D098D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AE01EA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20C734B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08A16CA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 w14:paraId="2B00675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ED920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【选择】「妈」的正确拼音：mā / má / mǎ</w:t>
      </w:r>
    </w:p>
    <w:p w14:paraId="29C7916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0F08B4DA">
      <w:r>
        <w:br w:type="page"/>
      </w:r>
    </w:p>
    <w:p w14:paraId="043EE04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21 天（第 3 周）</w:t>
      </w:r>
    </w:p>
    <w:p w14:paraId="1492D3D5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866A28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EA1494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「妈」的正确拼音是？  mā / má / mǎ</w:t>
      </w:r>
    </w:p>
    <w:p w14:paraId="7F5CF05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「爸」的正确拼音是？  bà / pà / dà</w:t>
      </w:r>
    </w:p>
    <w:p w14:paraId="570C65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「大」的正确拼音是？  dà / tà / bà</w:t>
      </w:r>
    </w:p>
    <w:p w14:paraId="3885AF8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206108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右</w:t>
      </w:r>
      <w:r>
        <w:rPr>
          <w:rFonts w:ascii="宋体" w:hAnsi="宋体" w:eastAsia="宋体"/>
          <w:b w:val="0"/>
          <w:sz w:val="22"/>
        </w:rPr>
        <w:t xml:space="preserve">  yòu  →  右边</w:t>
      </w:r>
    </w:p>
    <w:p w14:paraId="6F5524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来</w:t>
      </w:r>
      <w:r>
        <w:rPr>
          <w:rFonts w:ascii="宋体" w:hAnsi="宋体" w:eastAsia="宋体"/>
          <w:b w:val="0"/>
          <w:sz w:val="22"/>
        </w:rPr>
        <w:t xml:space="preserve">  lái  →  来到</w:t>
      </w:r>
    </w:p>
    <w:p w14:paraId="5ACDEBF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去</w:t>
      </w:r>
      <w:r>
        <w:rPr>
          <w:rFonts w:ascii="宋体" w:hAnsi="宋体" w:eastAsia="宋体"/>
          <w:b w:val="0"/>
          <w:sz w:val="22"/>
        </w:rPr>
        <w:t xml:space="preserve">  qù  →  回去</w:t>
      </w:r>
    </w:p>
    <w:p w14:paraId="722AE2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</w:t>
      </w:r>
      <w:r>
        <w:rPr>
          <w:rFonts w:ascii="宋体" w:hAnsi="宋体" w:eastAsia="宋体"/>
          <w:b w:val="0"/>
          <w:sz w:val="22"/>
        </w:rPr>
        <w:t xml:space="preserve">  kàn  →  看见</w:t>
      </w:r>
    </w:p>
    <w:p w14:paraId="00076B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听</w:t>
      </w:r>
      <w:r>
        <w:rPr>
          <w:rFonts w:ascii="宋体" w:hAnsi="宋体" w:eastAsia="宋体"/>
          <w:b w:val="0"/>
          <w:sz w:val="22"/>
        </w:rPr>
        <w:t xml:space="preserve">  tīng  →  听见</w:t>
      </w:r>
    </w:p>
    <w:p w14:paraId="71E0BA7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EDF82A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 w14:paraId="1DC438B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5412B3E9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 w14:paraId="56F2857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77251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【选择】「爸」的正确拼音：bà / pà / dà</w:t>
      </w:r>
    </w:p>
    <w:p w14:paraId="1092DB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4FC11B2E">
      <w:r>
        <w:br w:type="page"/>
      </w:r>
    </w:p>
    <w:p w14:paraId="56173EF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22 天（第 4 周）</w:t>
      </w:r>
    </w:p>
    <w:p w14:paraId="39E4BEB9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918E27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08723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「爸」的正确拼音是？  bà / pà / dà</w:t>
      </w:r>
    </w:p>
    <w:p w14:paraId="734E95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「大」的正确拼音是？  dà / tà / bà</w:t>
      </w:r>
    </w:p>
    <w:p w14:paraId="65A21DF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「小」的正确拼音是？  xiǎo / xiào / xiāo</w:t>
      </w:r>
    </w:p>
    <w:p w14:paraId="099DC75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792CB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7E25F7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 w14:paraId="0947CA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6C66C0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178D76B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 w14:paraId="7A98294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DEC494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 w14:paraId="1BFB1A7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7C299DB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 w14:paraId="695F8D7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E0ACF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【选择】「大」的正确拼音：dà / tà / bà</w:t>
      </w:r>
    </w:p>
    <w:p w14:paraId="13AF7C8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6157063A">
      <w:r>
        <w:br w:type="page"/>
      </w:r>
    </w:p>
    <w:p w14:paraId="3D48005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23 天（第 4 周）</w:t>
      </w:r>
    </w:p>
    <w:p w14:paraId="5ED0C55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9E95D5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A3B79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「大」的正确拼音是？  dà / tà / bà</w:t>
      </w:r>
    </w:p>
    <w:p w14:paraId="3CD906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「小」的正确拼音是？  xiǎo / xiào / xiāo</w:t>
      </w:r>
    </w:p>
    <w:p w14:paraId="69FDF76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「天」的正确拼音是？  tiān / tián / tiǎn</w:t>
      </w:r>
    </w:p>
    <w:p w14:paraId="3AE8BA4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421BC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7CB414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 w14:paraId="36F37D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6EF32A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5D5B03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 w14:paraId="3E093B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ED975D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 w14:paraId="23AAF3F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7D69666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 w14:paraId="31B3B83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BD9E0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【选择】「小」的正确拼音：xiǎo / xiào / xiāo</w:t>
      </w:r>
    </w:p>
    <w:p w14:paraId="3C9F47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508DE6CC">
      <w:r>
        <w:br w:type="page"/>
      </w:r>
    </w:p>
    <w:p w14:paraId="4C3AF04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24 天（第 4 周）</w:t>
      </w:r>
    </w:p>
    <w:p w14:paraId="48141838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74D5E8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4BBB1D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「小」的正确拼音是？  xiǎo / xiào / xiāo</w:t>
      </w:r>
    </w:p>
    <w:p w14:paraId="7F015CF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「天」的正确拼音是？  tiān / tián / tiǎn</w:t>
      </w:r>
    </w:p>
    <w:p w14:paraId="307D8E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「地」的正确拼音是？  dì / de / dí</w:t>
      </w:r>
    </w:p>
    <w:p w14:paraId="39BE6B5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F9B48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473029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 w14:paraId="3659C99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 w14:paraId="25E3C2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56F4FB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6245D5D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4A32F2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 w14:paraId="6CA16A1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5A340304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 w14:paraId="7B093A0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B226A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【选择】「天」的正确拼音：tiān / tián / tiǎn</w:t>
      </w:r>
    </w:p>
    <w:p w14:paraId="65D118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764C4B79">
      <w:r>
        <w:br w:type="page"/>
      </w:r>
    </w:p>
    <w:p w14:paraId="29E887C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25 天（第 4 周）</w:t>
      </w:r>
    </w:p>
    <w:p w14:paraId="36C4622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C19D95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13766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「天」的正确拼音是？  tiān / tián / tiǎn</w:t>
      </w:r>
    </w:p>
    <w:p w14:paraId="6B4EF4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「地」的正确拼音是？  dì / de / dí</w:t>
      </w:r>
    </w:p>
    <w:p w14:paraId="16CDBE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「人」的正确拼音是？  rén / rěn / rèn</w:t>
      </w:r>
    </w:p>
    <w:p w14:paraId="3225158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2358DE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7C643E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2ABB81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 w14:paraId="2A92C9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01351B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110C76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8BE1D9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0B2A317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11D7B60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 w14:paraId="4697930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C1E4B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【选择】「地」的正确拼音：dì / de / dí</w:t>
      </w:r>
    </w:p>
    <w:p w14:paraId="23C73AC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18A5DEE1">
      <w:r>
        <w:br w:type="page"/>
      </w:r>
    </w:p>
    <w:p w14:paraId="77C66D7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26 天（第 4 周）</w:t>
      </w:r>
    </w:p>
    <w:p w14:paraId="3B7B0D7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3BF90C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EA5AC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「地」的正确拼音是？  dì / de / dí</w:t>
      </w:r>
    </w:p>
    <w:p w14:paraId="6C2789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「人」的正确拼音是？  rén / rěn / rèn</w:t>
      </w:r>
    </w:p>
    <w:p w14:paraId="58988BE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「水」的正确拼音是？  shuǐ / suǐ / shuí</w:t>
      </w:r>
    </w:p>
    <w:p w14:paraId="20E6EEF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8F421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4DA940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13F6277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 w14:paraId="368CB2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1B13B9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585F712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03FE3C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16FC31B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0C3CEA55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 w14:paraId="0D567F0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85A9D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【选择】「人」的正确拼音：rén / rěn / rèn</w:t>
      </w:r>
    </w:p>
    <w:p w14:paraId="4EE4E5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72947A7F">
      <w:r>
        <w:br w:type="page"/>
      </w:r>
    </w:p>
    <w:p w14:paraId="331D2F7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27 天（第 4 周）</w:t>
      </w:r>
    </w:p>
    <w:p w14:paraId="3C722799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25C0CD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F4AFCA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「人」的正确拼音是？  rén / rěn / rèn</w:t>
      </w:r>
    </w:p>
    <w:p w14:paraId="0871CE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「水」的正确拼音是？  shuǐ / suǐ / shuí</w:t>
      </w:r>
    </w:p>
    <w:p w14:paraId="49BEE7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「火」的正确拼音是？  huǒ / huò / huō</w:t>
      </w:r>
    </w:p>
    <w:p w14:paraId="2C7DE23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46937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271AE9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79F5B9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 w14:paraId="6E6196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 w14:paraId="7A04C1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5BD5BC3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7E3679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1B6EC13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33D388D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 w14:paraId="61BF0EA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3600C1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【选择】「水」的正确拼音：shuǐ / suǐ / shuí</w:t>
      </w:r>
    </w:p>
    <w:p w14:paraId="10526F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5941193B">
      <w:r>
        <w:br w:type="page"/>
      </w:r>
    </w:p>
    <w:p w14:paraId="697BD45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28 天（第 4 周）</w:t>
      </w:r>
    </w:p>
    <w:p w14:paraId="139C2B4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F0BFD4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86248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「水」的正确拼音是？  shuǐ / suǐ / shuí</w:t>
      </w:r>
    </w:p>
    <w:p w14:paraId="570C51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「火」的正确拼音是？  huǒ / huò / huō</w:t>
      </w:r>
    </w:p>
    <w:p w14:paraId="043F75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「山」的正确拼音是？  shān / sān / shǎn</w:t>
      </w:r>
    </w:p>
    <w:p w14:paraId="2DB822A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F5B245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 w14:paraId="213CF7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697652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6C3C0C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 w14:paraId="73DB4A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12A854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2C09EC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709592F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029DA114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 w14:paraId="2C89571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9D279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【选择】「火」的正确拼音：huǒ / huò / huō</w:t>
      </w:r>
    </w:p>
    <w:p w14:paraId="5D2E59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12A73C54">
      <w:r>
        <w:br w:type="page"/>
      </w:r>
    </w:p>
    <w:p w14:paraId="7B6E845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29 天（第 5 周）</w:t>
      </w:r>
    </w:p>
    <w:p w14:paraId="43223E1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A86B04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85232C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「火」的正确拼音是？  huǒ / huò / huō</w:t>
      </w:r>
    </w:p>
    <w:p w14:paraId="444053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「山」的正确拼音是？  shān / sān / shǎn</w:t>
      </w:r>
    </w:p>
    <w:p w14:paraId="6237A9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「石」的正确拼音是？  shí / sí / shì</w:t>
      </w:r>
    </w:p>
    <w:p w14:paraId="4BE728B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0829564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551C71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 w14:paraId="7C6E46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 w14:paraId="525EAC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2BD41A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 w14:paraId="59165A1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7E3AAA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 w14:paraId="45B5718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041C3C6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 w14:paraId="3F6BA56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3E4D2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【选择】「山」的正确拼音：shān / sān / shǎn</w:t>
      </w:r>
    </w:p>
    <w:p w14:paraId="13B38F6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1A3EB970">
      <w:r>
        <w:br w:type="page"/>
      </w:r>
    </w:p>
    <w:p w14:paraId="7B23825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30 天（第 5 周）</w:t>
      </w:r>
    </w:p>
    <w:p w14:paraId="5C2F772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2851C9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5AB5B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「山」的正确拼音是？  shān / sān / shǎn</w:t>
      </w:r>
    </w:p>
    <w:p w14:paraId="3DC2A1A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「石」的正确拼音是？  shí / sí / shì</w:t>
      </w:r>
    </w:p>
    <w:p w14:paraId="4F5A3B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「手」的正确拼音是？  shǒu / sǒu / shòu</w:t>
      </w:r>
    </w:p>
    <w:p w14:paraId="7C666DF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113C16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030C5E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 w14:paraId="6C6010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 w14:paraId="2B1218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 w14:paraId="07F295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 w14:paraId="05D2F3E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235CA4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 w14:paraId="53037AF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735D5D8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 w14:paraId="356C254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70701F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【选择】「石」的正确拼音：shí / sí / shì</w:t>
      </w:r>
    </w:p>
    <w:p w14:paraId="44F543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7E7933D8">
      <w:r>
        <w:br w:type="page"/>
      </w:r>
    </w:p>
    <w:p w14:paraId="3D01038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31 天（第 5 周）</w:t>
      </w:r>
    </w:p>
    <w:p w14:paraId="1E323840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304428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1D24D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「石」的正确拼音是？  shí / sí / shì</w:t>
      </w:r>
    </w:p>
    <w:p w14:paraId="4BF46E3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「手」的正确拼音是？  shǒu / sǒu / shòu</w:t>
      </w:r>
    </w:p>
    <w:p w14:paraId="67F47B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「心」的正确拼音是？  xīn / xín / xǐn</w:t>
      </w:r>
    </w:p>
    <w:p w14:paraId="1B50484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0D054C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 w14:paraId="4CFBE8B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 w14:paraId="2491AB6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 w14:paraId="1D9B99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7B3C78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0B325A0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0E6D08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 w14:paraId="6808880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1B0C3D1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 w14:paraId="32F7492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EC926D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【选择】「手」的正确拼音：shǒu / sǒu / shòu</w:t>
      </w:r>
    </w:p>
    <w:p w14:paraId="4768A5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323BEC9C">
      <w:r>
        <w:br w:type="page"/>
      </w:r>
    </w:p>
    <w:p w14:paraId="3569F1D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32 天（第 5 周）</w:t>
      </w:r>
    </w:p>
    <w:p w14:paraId="2CC3D92D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BECE98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58B51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「手」的正确拼音是？  shǒu / sǒu / shòu</w:t>
      </w:r>
    </w:p>
    <w:p w14:paraId="5815D0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「心」的正确拼音是？  xīn / xín / xǐn</w:t>
      </w:r>
    </w:p>
    <w:p w14:paraId="52204E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「风」的正确拼音是？  fēng / fén / fěng</w:t>
      </w:r>
    </w:p>
    <w:p w14:paraId="7BF7532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7ADE1E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510A4E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035E7C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 w14:paraId="1CDB58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 w14:paraId="3D067D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38ACD93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122F08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 w14:paraId="2777DF6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5A6D4E4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 w14:paraId="2EB7817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00A8D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【选择】「心」的正确拼音：xīn / xín / xǐn</w:t>
      </w:r>
    </w:p>
    <w:p w14:paraId="4EC260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7E793BCF">
      <w:r>
        <w:br w:type="page"/>
      </w:r>
    </w:p>
    <w:p w14:paraId="34F44BE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33 天（第 5 周）</w:t>
      </w:r>
    </w:p>
    <w:p w14:paraId="4447601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548D29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45E2D6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「心」的正确拼音是？  xīn / xín / xǐn</w:t>
      </w:r>
    </w:p>
    <w:p w14:paraId="7334CF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「风」的正确拼音是？  fēng / fén / fěng</w:t>
      </w:r>
    </w:p>
    <w:p w14:paraId="7DB428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「雨」的正确拼音是？  yǔ / yù / yú</w:t>
      </w:r>
    </w:p>
    <w:p w14:paraId="17C24E6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B7892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 w14:paraId="56B2C7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04EB2A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 w14:paraId="32B73B2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 w14:paraId="79D80B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 w14:paraId="46746EA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E423AF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211E100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4BA31EE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 w14:paraId="630A3E9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4167C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【选择】「风」的正确拼音：fēng / fén / fěng</w:t>
      </w:r>
    </w:p>
    <w:p w14:paraId="74E543D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1B74B088">
      <w:r>
        <w:br w:type="page"/>
      </w:r>
    </w:p>
    <w:p w14:paraId="7C06598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34 天（第 5 周）</w:t>
      </w:r>
    </w:p>
    <w:p w14:paraId="7E2B0E80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7D0A3E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2C6507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「风」的正确拼音是？  fēng / fén / fěng</w:t>
      </w:r>
    </w:p>
    <w:p w14:paraId="2E914F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「雨」的正确拼音是？  yǔ / yù / yú</w:t>
      </w:r>
    </w:p>
    <w:p w14:paraId="7E144FB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「花」的正确拼音是？  huā / huá / huà</w:t>
      </w:r>
    </w:p>
    <w:p w14:paraId="55CE3E9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0BD387E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 w14:paraId="067BBD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 w14:paraId="3B38F8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 w14:paraId="37F8BA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 w14:paraId="78D3084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65A3579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AD33D9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0EE147E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02720D67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 w14:paraId="4C3B7A7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A7E9D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【选择】「雨」的正确拼音：yǔ / yù / yú</w:t>
      </w:r>
    </w:p>
    <w:p w14:paraId="226909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1A7BD7B8">
      <w:r>
        <w:br w:type="page"/>
      </w:r>
    </w:p>
    <w:p w14:paraId="1C5688C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35 天（第 5 周）</w:t>
      </w:r>
    </w:p>
    <w:p w14:paraId="77FFF4D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871637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288CC4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「雨」的正确拼音是？  yǔ / yù / yú</w:t>
      </w:r>
    </w:p>
    <w:p w14:paraId="3BA05B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「花」的正确拼音是？  huā / huá / huà</w:t>
      </w:r>
    </w:p>
    <w:p w14:paraId="68F8F6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「草」的正确拼音是？  cǎo / cāo / cào</w:t>
      </w:r>
    </w:p>
    <w:p w14:paraId="5277E4D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513CC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 w14:paraId="299E9E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53EF74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5984AC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 w14:paraId="21C54D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 w14:paraId="0FEEC32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03502B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47201E7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2A626F3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 w14:paraId="6E8D3A7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79338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【选择】「花」的正确拼音：huā / huá / huà</w:t>
      </w:r>
    </w:p>
    <w:p w14:paraId="7A76ECC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4E93992C">
      <w:r>
        <w:br w:type="page"/>
      </w:r>
    </w:p>
    <w:p w14:paraId="5C2B348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36 天（第 6 周）</w:t>
      </w:r>
    </w:p>
    <w:p w14:paraId="41F47F6A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4D5131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9271E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「花」的正确拼音是？  huā / huá / huà</w:t>
      </w:r>
    </w:p>
    <w:p w14:paraId="5740F7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「草」的正确拼音是？  cǎo / cāo / cào</w:t>
      </w:r>
    </w:p>
    <w:p w14:paraId="3F8718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「树」的正确拼音是？  shù / sú / shú</w:t>
      </w:r>
    </w:p>
    <w:p w14:paraId="67D939C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799DD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 w14:paraId="021940D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 w14:paraId="4FA49E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0DB4F1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 w14:paraId="6A32CD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 w14:paraId="4897389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071F96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02C1956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0278ACC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 w14:paraId="5E5D8FD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A073B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【选择】「草」的正确拼音：cǎo / cāo / cào</w:t>
      </w:r>
    </w:p>
    <w:p w14:paraId="39C33C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6D86672D">
      <w:r>
        <w:br w:type="page"/>
      </w:r>
    </w:p>
    <w:p w14:paraId="69E6B28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37 天（第 6 周）</w:t>
      </w:r>
    </w:p>
    <w:p w14:paraId="46A2986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228E31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E4B32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「草」的正确拼音是？  cǎo / cāo / cào</w:t>
      </w:r>
    </w:p>
    <w:p w14:paraId="24F3B0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「树」的正确拼音是？  shù / sú / shú</w:t>
      </w:r>
    </w:p>
    <w:p w14:paraId="65FC736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「春」的正确拼音是？  chūn / cūn / chún</w:t>
      </w:r>
    </w:p>
    <w:p w14:paraId="56C0180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1CAFC74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 w14:paraId="39A869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 w14:paraId="32F5375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 w14:paraId="108FB1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 w14:paraId="663560A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 w14:paraId="118ECB1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48C12D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 w14:paraId="6C41641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4B4F8460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 w14:paraId="12AB5E5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07CF5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【选择】「树」的正确拼音：shù / sú / shú</w:t>
      </w:r>
    </w:p>
    <w:p w14:paraId="79E192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52099B60">
      <w:r>
        <w:br w:type="page"/>
      </w:r>
    </w:p>
    <w:p w14:paraId="5EF7DE1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38 天（第 6 周）</w:t>
      </w:r>
    </w:p>
    <w:p w14:paraId="57F127B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69A15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8BC76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「树」的正确拼音是？  shù / sú / shú</w:t>
      </w:r>
    </w:p>
    <w:p w14:paraId="4C7C15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「春」的正确拼音是？  chūn / cūn / chún</w:t>
      </w:r>
    </w:p>
    <w:p w14:paraId="5380DB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「学」的正确拼音是？  xué / xuě / xuè</w:t>
      </w:r>
    </w:p>
    <w:p w14:paraId="45987E6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96148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 w14:paraId="5B3686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 w14:paraId="2A42E8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7CEBA7F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6EA0C2C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 w14:paraId="6FA0725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37B0B3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 w14:paraId="1E6587F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520F506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 w14:paraId="78C4F27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617D7F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【选择】「春」的正确拼音：chūn / cūn / chún</w:t>
      </w:r>
    </w:p>
    <w:p w14:paraId="17017C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68AE3E4F">
      <w:r>
        <w:br w:type="page"/>
      </w:r>
    </w:p>
    <w:p w14:paraId="68D08F0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39 天（第 6 周）</w:t>
      </w:r>
    </w:p>
    <w:p w14:paraId="0C0E196D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B4D811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2A180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「春」的正确拼音是？  chūn / cūn / chún</w:t>
      </w:r>
    </w:p>
    <w:p w14:paraId="70AB5A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「学」的正确拼音是？  xué / xuě / xuè</w:t>
      </w:r>
    </w:p>
    <w:p w14:paraId="2C1124B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「妈」的正确拼音是？  mā / má / mǎ</w:t>
      </w:r>
    </w:p>
    <w:p w14:paraId="460EBCF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949F21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1C68AA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 w14:paraId="2ADA03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 w14:paraId="1DFAA5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56E0990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 w14:paraId="5459DC5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E8C4B6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 w14:paraId="4AB5A88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7400D758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 w14:paraId="297457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AD0DF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【选择】「学」的正确拼音：xué / xuě / xuè</w:t>
      </w:r>
    </w:p>
    <w:p w14:paraId="3C238D4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4EE938BC">
      <w:r>
        <w:br w:type="page"/>
      </w:r>
    </w:p>
    <w:p w14:paraId="6458D31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40 天（第 6 周）</w:t>
      </w:r>
    </w:p>
    <w:p w14:paraId="2D57002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D940CC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BA365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「学」的正确拼音是？  xué / xuě / xuè</w:t>
      </w:r>
    </w:p>
    <w:p w14:paraId="57DCE1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「妈」的正确拼音是？  mā / má / mǎ</w:t>
      </w:r>
    </w:p>
    <w:p w14:paraId="71CA54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「爸」的正确拼音是？  bà / pà / dà</w:t>
      </w:r>
    </w:p>
    <w:p w14:paraId="4447006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293E03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4DE37D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 tián  →  填空</w:t>
      </w:r>
    </w:p>
    <w:p w14:paraId="466F30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连</w:t>
      </w:r>
      <w:r>
        <w:rPr>
          <w:rFonts w:ascii="宋体" w:hAnsi="宋体" w:eastAsia="宋体"/>
          <w:b w:val="0"/>
          <w:sz w:val="22"/>
        </w:rPr>
        <w:t xml:space="preserve">  lián  →  连线</w:t>
      </w:r>
    </w:p>
    <w:p w14:paraId="293FA4C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 w14:paraId="04FFAF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 w14:paraId="0DE202E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BC1AAA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 w14:paraId="739E3AB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5A027B7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 w14:paraId="5C586B2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54384F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【选择】「妈」的正确拼音：mā / má / mǎ</w:t>
      </w:r>
    </w:p>
    <w:p w14:paraId="29C654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3182EA5B">
      <w:r>
        <w:br w:type="page"/>
      </w:r>
    </w:p>
    <w:p w14:paraId="78A6924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41 天（第 6 周）</w:t>
      </w:r>
    </w:p>
    <w:p w14:paraId="1D4460D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214A75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A0CDC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「妈」的正确拼音是？  mā / má / mǎ</w:t>
      </w:r>
    </w:p>
    <w:p w14:paraId="2CCB69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「爸」的正确拼音是？  bà / pà / dà</w:t>
      </w:r>
    </w:p>
    <w:p w14:paraId="5741205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「大」的正确拼音是？  dà / tà / bà</w:t>
      </w:r>
    </w:p>
    <w:p w14:paraId="79C0305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9B13B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判</w:t>
      </w:r>
      <w:r>
        <w:rPr>
          <w:rFonts w:ascii="宋体" w:hAnsi="宋体" w:eastAsia="宋体"/>
          <w:b w:val="0"/>
          <w:sz w:val="22"/>
        </w:rPr>
        <w:t xml:space="preserve">  pàn  →  判断</w:t>
      </w:r>
    </w:p>
    <w:p w14:paraId="02A3706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</w:t>
      </w:r>
      <w:r>
        <w:rPr>
          <w:rFonts w:ascii="宋体" w:hAnsi="宋体" w:eastAsia="宋体"/>
          <w:b w:val="0"/>
          <w:sz w:val="22"/>
        </w:rPr>
        <w:t xml:space="preserve">  zhèng  →  正确</w:t>
      </w:r>
    </w:p>
    <w:p w14:paraId="531D6C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错</w:t>
      </w:r>
      <w:r>
        <w:rPr>
          <w:rFonts w:ascii="宋体" w:hAnsi="宋体" w:eastAsia="宋体"/>
          <w:b w:val="0"/>
          <w:sz w:val="22"/>
        </w:rPr>
        <w:t xml:space="preserve">  cuò  →  错误</w:t>
      </w:r>
    </w:p>
    <w:p w14:paraId="69725C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096BCA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6A56BCD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6005AA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2ADD5A5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0EAFAA3D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 w14:paraId="65AC97F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A9CA3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【选择】「爸」的正确拼音：bà / pà / dà</w:t>
      </w:r>
    </w:p>
    <w:p w14:paraId="08DDDD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356F02FB">
      <w:r>
        <w:br w:type="page"/>
      </w:r>
    </w:p>
    <w:p w14:paraId="0FF2B5C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42 天（第 6 周）</w:t>
      </w:r>
    </w:p>
    <w:p w14:paraId="4331447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3D4E37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DFD4B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「爸」的正确拼音是？  bà / pà / dà</w:t>
      </w:r>
    </w:p>
    <w:p w14:paraId="09DCE4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「大」的正确拼音是？  dà / tà / bà</w:t>
      </w:r>
    </w:p>
    <w:p w14:paraId="349BB1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「小」的正确拼音是？  xiǎo / xiào / xiāo</w:t>
      </w:r>
    </w:p>
    <w:p w14:paraId="4B266BA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12E102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读</w:t>
      </w:r>
      <w:r>
        <w:rPr>
          <w:rFonts w:ascii="宋体" w:hAnsi="宋体" w:eastAsia="宋体"/>
          <w:b w:val="0"/>
          <w:sz w:val="22"/>
        </w:rPr>
        <w:t xml:space="preserve">  dú  →  读书</w:t>
      </w:r>
    </w:p>
    <w:p w14:paraId="3ABF57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问</w:t>
      </w:r>
      <w:r>
        <w:rPr>
          <w:rFonts w:ascii="宋体" w:hAnsi="宋体" w:eastAsia="宋体"/>
          <w:b w:val="0"/>
          <w:sz w:val="22"/>
        </w:rPr>
        <w:t xml:space="preserve">  wèn  →  问题</w:t>
      </w:r>
    </w:p>
    <w:p w14:paraId="784E91C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请</w:t>
      </w:r>
      <w:r>
        <w:rPr>
          <w:rFonts w:ascii="宋体" w:hAnsi="宋体" w:eastAsia="宋体"/>
          <w:b w:val="0"/>
          <w:sz w:val="22"/>
        </w:rPr>
        <w:t xml:space="preserve">  qǐng  →  请问</w:t>
      </w:r>
    </w:p>
    <w:p w14:paraId="427390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答</w:t>
      </w:r>
      <w:r>
        <w:rPr>
          <w:rFonts w:ascii="宋体" w:hAnsi="宋体" w:eastAsia="宋体"/>
          <w:b w:val="0"/>
          <w:sz w:val="22"/>
        </w:rPr>
        <w:t xml:space="preserve">  dá  →  回答</w:t>
      </w:r>
    </w:p>
    <w:p w14:paraId="10D10A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选</w:t>
      </w:r>
      <w:r>
        <w:rPr>
          <w:rFonts w:ascii="宋体" w:hAnsi="宋体" w:eastAsia="宋体"/>
          <w:b w:val="0"/>
          <w:sz w:val="22"/>
        </w:rPr>
        <w:t xml:space="preserve">  xuǎn  →  选择</w:t>
      </w:r>
    </w:p>
    <w:p w14:paraId="749847A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593331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76F426E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7894351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 w14:paraId="73D6986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DFE5A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【选择】「大」的正确拼音：dà / tà / bà</w:t>
      </w:r>
    </w:p>
    <w:p w14:paraId="437C4B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33936061">
      <w:r>
        <w:br w:type="page"/>
      </w:r>
    </w:p>
    <w:p w14:paraId="3C9107E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43 天（第 7 周）</w:t>
      </w:r>
    </w:p>
    <w:p w14:paraId="5809419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2A540B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6E75B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「大」的正确拼音是？  dà / tà / bà</w:t>
      </w:r>
    </w:p>
    <w:p w14:paraId="01989D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「小」的正确拼音是？  xiǎo / xiào / xiāo</w:t>
      </w:r>
    </w:p>
    <w:p w14:paraId="57A0B4F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「天」的正确拼音是？  tiān / tián / tiǎn</w:t>
      </w:r>
    </w:p>
    <w:p w14:paraId="73DB4BD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69D7AF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55B09A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 w14:paraId="752375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6DB8F8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33A809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 w14:paraId="7A7F23A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5D4817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0C2B4CE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2AA9F41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 w14:paraId="324D84A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DCBBD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【选择】「小」的正确拼音：xiǎo / xiào / xiāo</w:t>
      </w:r>
    </w:p>
    <w:p w14:paraId="7D58ED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1FCED45D">
      <w:r>
        <w:br w:type="page"/>
      </w:r>
    </w:p>
    <w:p w14:paraId="21201FA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44 天（第 7 周）</w:t>
      </w:r>
    </w:p>
    <w:p w14:paraId="3CA0BDF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5DA3C2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4986C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「小」的正确拼音是？  xiǎo / xiào / xiāo</w:t>
      </w:r>
    </w:p>
    <w:p w14:paraId="05B270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「天」的正确拼音是？  tiān / tián / tiǎn</w:t>
      </w:r>
    </w:p>
    <w:p w14:paraId="43A4FA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「地」的正确拼音是？  dì / de / dí</w:t>
      </w:r>
    </w:p>
    <w:p w14:paraId="6CBDBF2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48E1D2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0F80FE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 w14:paraId="17D081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 w14:paraId="30BBC8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2D12C6F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31C3117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01ED63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43179BA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3D09DA0D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 w14:paraId="74DC5FB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CE214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【选择】「天」的正确拼音：tiān / tián / tiǎn</w:t>
      </w:r>
    </w:p>
    <w:p w14:paraId="765D77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36C3A97F">
      <w:r>
        <w:br w:type="page"/>
      </w:r>
    </w:p>
    <w:p w14:paraId="3A55FE3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45 天（第 7 周）</w:t>
      </w:r>
    </w:p>
    <w:p w14:paraId="146992B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B91699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E60B9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「天」的正确拼音是？  tiān / tián / tiǎn</w:t>
      </w:r>
    </w:p>
    <w:p w14:paraId="6EAE5A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「地」的正确拼音是？  dì / de / dí</w:t>
      </w:r>
    </w:p>
    <w:p w14:paraId="039E30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「人」的正确拼音是？  rén / rěn / rèn</w:t>
      </w:r>
    </w:p>
    <w:p w14:paraId="65EEFBB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7123BF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4A598B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11ADB5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 w14:paraId="7A346B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01D417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56B3043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C00A66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 w14:paraId="57BF2BB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27E6C66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 w14:paraId="2F49118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2ADB1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【选择】「地」的正确拼音：dì / de / dí</w:t>
      </w:r>
    </w:p>
    <w:p w14:paraId="45AE11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568E13C2">
      <w:r>
        <w:br w:type="page"/>
      </w:r>
    </w:p>
    <w:p w14:paraId="3958CEA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46 天（第 7 周）</w:t>
      </w:r>
    </w:p>
    <w:p w14:paraId="00691E05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FA0089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2269A7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「地」的正确拼音是？  dì / de / dí</w:t>
      </w:r>
    </w:p>
    <w:p w14:paraId="4D65B9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「人」的正确拼音是？  rén / rěn / rèn</w:t>
      </w:r>
    </w:p>
    <w:p w14:paraId="2F0926E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「水」的正确拼音是？  shuǐ / suǐ / shuí</w:t>
      </w:r>
    </w:p>
    <w:p w14:paraId="57F208B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2E44B8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654ACA4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4CC3CC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 w14:paraId="6F9ECC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03DF8E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041C675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9C83E3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 w14:paraId="0DEA736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45D9409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 w14:paraId="751E2AE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A88E8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【选择】「人」的正确拼音：rén / rěn / rèn</w:t>
      </w:r>
    </w:p>
    <w:p w14:paraId="6482D9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79847FE4">
      <w:r>
        <w:br w:type="page"/>
      </w:r>
    </w:p>
    <w:p w14:paraId="24AD767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47 天（第 7 周）</w:t>
      </w:r>
    </w:p>
    <w:p w14:paraId="264877C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5BB11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03DA2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「人」的正确拼音是？  rén / rěn / rèn</w:t>
      </w:r>
    </w:p>
    <w:p w14:paraId="3630F95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「水」的正确拼音是？  shuǐ / suǐ / shuí</w:t>
      </w:r>
    </w:p>
    <w:p w14:paraId="66D051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「火」的正确拼音是？  huǒ / huò / huō</w:t>
      </w:r>
    </w:p>
    <w:p w14:paraId="1EC7997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5B86D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11EAEB6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少</w:t>
      </w:r>
      <w:r>
        <w:rPr>
          <w:rFonts w:ascii="宋体" w:hAnsi="宋体" w:eastAsia="宋体"/>
          <w:b w:val="0"/>
          <w:sz w:val="22"/>
        </w:rPr>
        <w:t xml:space="preserve">  shǎo  →  很少</w:t>
      </w:r>
    </w:p>
    <w:p w14:paraId="0B7A45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长</w:t>
      </w:r>
      <w:r>
        <w:rPr>
          <w:rFonts w:ascii="宋体" w:hAnsi="宋体" w:eastAsia="宋体"/>
          <w:b w:val="0"/>
          <w:sz w:val="22"/>
        </w:rPr>
        <w:t xml:space="preserve">  cháng  →  长短</w:t>
      </w:r>
    </w:p>
    <w:p w14:paraId="7F1466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 w14:paraId="083DAB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5D40345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85145E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 w14:paraId="337E161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497C27F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 w14:paraId="4700CCC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5B1A0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【选择】「水」的正确拼音：shuǐ / suǐ / shuí</w:t>
      </w:r>
    </w:p>
    <w:p w14:paraId="433C2A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219955B6">
      <w:r>
        <w:br w:type="page"/>
      </w:r>
    </w:p>
    <w:p w14:paraId="0911370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48 天（第 7 周）</w:t>
      </w:r>
    </w:p>
    <w:p w14:paraId="02861185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1FB1F2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6C97C74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「水」的正确拼音是？  shuǐ / suǐ / shuí</w:t>
      </w:r>
    </w:p>
    <w:p w14:paraId="28093FF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「火」的正确拼音是？  huǒ / huò / huō</w:t>
      </w:r>
    </w:p>
    <w:p w14:paraId="283F78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「山」的正确拼音是？  shān / sān / shǎn</w:t>
      </w:r>
    </w:p>
    <w:p w14:paraId="1C9569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58633D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高</w:t>
      </w:r>
      <w:r>
        <w:rPr>
          <w:rFonts w:ascii="宋体" w:hAnsi="宋体" w:eastAsia="宋体"/>
          <w:b w:val="0"/>
          <w:sz w:val="22"/>
        </w:rPr>
        <w:t xml:space="preserve">  gāo  →  高低</w:t>
      </w:r>
    </w:p>
    <w:p w14:paraId="4FB790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我</w:t>
      </w:r>
      <w:r>
        <w:rPr>
          <w:rFonts w:ascii="宋体" w:hAnsi="宋体" w:eastAsia="宋体"/>
          <w:b w:val="0"/>
          <w:sz w:val="22"/>
        </w:rPr>
        <w:t xml:space="preserve">  wǒ  →  我们</w:t>
      </w:r>
    </w:p>
    <w:p w14:paraId="6FE1397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你</w:t>
      </w:r>
      <w:r>
        <w:rPr>
          <w:rFonts w:ascii="宋体" w:hAnsi="宋体" w:eastAsia="宋体"/>
          <w:b w:val="0"/>
          <w:sz w:val="22"/>
        </w:rPr>
        <w:t xml:space="preserve">  nǐ  →  你们</w:t>
      </w:r>
    </w:p>
    <w:p w14:paraId="11CBE97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 w14:paraId="51A40A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73F61F5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4FC085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 w14:paraId="606D584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1C0D233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 w14:paraId="42CC438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CA624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【选择】「火」的正确拼音：huǒ / huò / huō</w:t>
      </w:r>
    </w:p>
    <w:p w14:paraId="38243B2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7780C53E">
      <w:r>
        <w:br w:type="page"/>
      </w:r>
    </w:p>
    <w:p w14:paraId="673BEB9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49 天（第 7 周）</w:t>
      </w:r>
    </w:p>
    <w:p w14:paraId="5E0A6E5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43415A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5F959D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「火」的正确拼音是？  huǒ / huò / huō</w:t>
      </w:r>
    </w:p>
    <w:p w14:paraId="3652C5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「山」的正确拼音是？  shān / sān / shǎn</w:t>
      </w:r>
    </w:p>
    <w:p w14:paraId="7C62446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「石」的正确拼音是？  shí / sí / shì</w:t>
      </w:r>
    </w:p>
    <w:p w14:paraId="6A11E2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896F8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他</w:t>
      </w:r>
      <w:r>
        <w:rPr>
          <w:rFonts w:ascii="宋体" w:hAnsi="宋体" w:eastAsia="宋体"/>
          <w:b w:val="0"/>
          <w:sz w:val="22"/>
        </w:rPr>
        <w:t xml:space="preserve">  tā  →  他们</w:t>
      </w:r>
    </w:p>
    <w:p w14:paraId="6C11A1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学</w:t>
      </w:r>
      <w:r>
        <w:rPr>
          <w:rFonts w:ascii="宋体" w:hAnsi="宋体" w:eastAsia="宋体"/>
          <w:b w:val="0"/>
          <w:sz w:val="22"/>
        </w:rPr>
        <w:t xml:space="preserve">  xué  →  学习</w:t>
      </w:r>
    </w:p>
    <w:p w14:paraId="109E0E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校</w:t>
      </w:r>
      <w:r>
        <w:rPr>
          <w:rFonts w:ascii="宋体" w:hAnsi="宋体" w:eastAsia="宋体"/>
          <w:b w:val="0"/>
          <w:sz w:val="22"/>
        </w:rPr>
        <w:t xml:space="preserve">  xiào  →  学校</w:t>
      </w:r>
    </w:p>
    <w:p w14:paraId="210A2E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好</w:t>
      </w:r>
      <w:r>
        <w:rPr>
          <w:rFonts w:ascii="宋体" w:hAnsi="宋体" w:eastAsia="宋体"/>
          <w:b w:val="0"/>
          <w:sz w:val="22"/>
        </w:rPr>
        <w:t xml:space="preserve">  hǎo  →  好人</w:t>
      </w:r>
    </w:p>
    <w:p w14:paraId="7A03445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 xml:space="preserve">  duō  →  很多</w:t>
      </w:r>
    </w:p>
    <w:p w14:paraId="68A6C0F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8FFB89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请选择正确的拼音</w:t>
      </w:r>
    </w:p>
    <w:p w14:paraId="2D14E30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460449A7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我要选一个对的拼音</w:t>
      </w:r>
    </w:p>
    <w:p w14:paraId="613B7CE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0FE04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【选择】「山」的正确拼音：shān / sān / shǎn</w:t>
      </w:r>
    </w:p>
    <w:p w14:paraId="240B03D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789FD982">
      <w:r>
        <w:br w:type="page"/>
      </w:r>
    </w:p>
    <w:p w14:paraId="384C93BC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50 天（第 8 周）</w:t>
      </w:r>
    </w:p>
    <w:p w14:paraId="51AAD9D5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14AD72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1D5A0C8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「山」的正确拼音是？  shān / sān / shǎn</w:t>
      </w:r>
    </w:p>
    <w:p w14:paraId="37BA1C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「石」的正确拼音是？  shí / sí / shì</w:t>
      </w:r>
    </w:p>
    <w:p w14:paraId="5E9B94F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「手」的正确拼音是？  shǒu / sǒu / shòu</w:t>
      </w:r>
    </w:p>
    <w:p w14:paraId="5E7E5CD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65EEB4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04C853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 w14:paraId="7B7ED91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3A49B0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0AC7D5C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 w14:paraId="206932E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0923BB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</w:t>
      </w:r>
    </w:p>
    <w:p w14:paraId="7FC2EDC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3CB320A1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我要把空的地方写上</w:t>
      </w:r>
    </w:p>
    <w:p w14:paraId="5C7D146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E9C99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【选择】「石」的正确拼音：shí / sí / shì</w:t>
      </w:r>
    </w:p>
    <w:p w14:paraId="76ACDE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7EA8DBB7">
      <w:r>
        <w:br w:type="page"/>
      </w:r>
    </w:p>
    <w:p w14:paraId="001259B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51 天（第 8 周）</w:t>
      </w:r>
    </w:p>
    <w:p w14:paraId="45F4807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4F21C6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4A401A7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「石」的正确拼音是？  shí / sí / shì</w:t>
      </w:r>
    </w:p>
    <w:p w14:paraId="7510DEF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「手」的正确拼音是？  shǒu / sǒu / shòu</w:t>
      </w:r>
    </w:p>
    <w:p w14:paraId="78CDE6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「心」的正确拼音是？  xīn / xín / xǐn</w:t>
      </w:r>
    </w:p>
    <w:p w14:paraId="0186D6C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03D02D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1796B6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 w14:paraId="4337850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43D3A8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2A80266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 w14:paraId="0BF104E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1BD6D8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请连线</w:t>
      </w:r>
    </w:p>
    <w:p w14:paraId="24D62A2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连线</w:t>
      </w:r>
    </w:p>
    <w:p w14:paraId="1FBE55F8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我要把左边和右边连起来</w:t>
      </w:r>
    </w:p>
    <w:p w14:paraId="70CD86F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8E0F38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【选择】「手」的正确拼音：shǒu / sǒu / shòu</w:t>
      </w:r>
    </w:p>
    <w:p w14:paraId="37CC8D9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17B75CA3">
      <w:r>
        <w:br w:type="page"/>
      </w:r>
    </w:p>
    <w:p w14:paraId="1B305E9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52 天（第 8 周）</w:t>
      </w:r>
    </w:p>
    <w:p w14:paraId="1263268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5EB481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09674AA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「手」的正确拼音是？  shǒu / sǒu / shòu</w:t>
      </w:r>
    </w:p>
    <w:p w14:paraId="1C0CD3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「心」的正确拼音是？  xīn / xín / xǐn</w:t>
      </w:r>
    </w:p>
    <w:p w14:paraId="64DB2F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「风」的正确拼音是？  fēng / fén / fěng</w:t>
      </w:r>
    </w:p>
    <w:p w14:paraId="180057D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225497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46B487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 w14:paraId="137EE3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 w14:paraId="34BE4A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5662D9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0096951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C02636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请判断对错</w:t>
      </w:r>
    </w:p>
    <w:p w14:paraId="0291C8B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2B8E3614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对的打√，错的打×</w:t>
      </w:r>
    </w:p>
    <w:p w14:paraId="3EC0C6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B4018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【选择】「心」的正确拼音：xīn / xín / xǐn</w:t>
      </w:r>
    </w:p>
    <w:p w14:paraId="2A7CD4A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【填空】小（  ）同学</w:t>
      </w:r>
    </w:p>
    <w:p w14:paraId="1C857500">
      <w:r>
        <w:br w:type="page"/>
      </w:r>
    </w:p>
    <w:p w14:paraId="3A7053D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53 天（第 8 周）</w:t>
      </w:r>
    </w:p>
    <w:p w14:paraId="7F285B0D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67F539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3D4C2E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「心」的正确拼音是？  xīn / xín / xǐn</w:t>
      </w:r>
    </w:p>
    <w:p w14:paraId="106E34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「风」的正确拼音是？  fēng / fén / fěng</w:t>
      </w:r>
    </w:p>
    <w:p w14:paraId="6686C2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「雨」的正确拼音是？  yǔ / yù / yú</w:t>
      </w:r>
    </w:p>
    <w:p w14:paraId="272DFB8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716D43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39FF665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5F8E59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 w14:paraId="680A51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5CBC6E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124FAD9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AFDC50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请照样子写</w:t>
      </w:r>
    </w:p>
    <w:p w14:paraId="0F2926E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照样子</w:t>
      </w:r>
    </w:p>
    <w:p w14:paraId="2CC6AB07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我要照着例子做</w:t>
      </w:r>
    </w:p>
    <w:p w14:paraId="46D6F1C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3FAA9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【选择】「风」的正确拼音：fēng / fén / fěng</w:t>
      </w:r>
    </w:p>
    <w:p w14:paraId="4988E4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【填空】今（  ）天气</w:t>
      </w:r>
    </w:p>
    <w:p w14:paraId="3F144498">
      <w:r>
        <w:br w:type="page"/>
      </w:r>
    </w:p>
    <w:p w14:paraId="29A8A90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54 天（第 8 周）</w:t>
      </w:r>
    </w:p>
    <w:p w14:paraId="41C780A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6E22D4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200E7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「风」的正确拼音是？  fēng / fén / fěng</w:t>
      </w:r>
    </w:p>
    <w:p w14:paraId="59E6B6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「雨」的正确拼音是？  yǔ / yù / yú</w:t>
      </w:r>
    </w:p>
    <w:p w14:paraId="053EE2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「花」的正确拼音是？  huā / huá / huà</w:t>
      </w:r>
    </w:p>
    <w:p w14:paraId="221D545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2DAD66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3EEBA7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小</w:t>
      </w:r>
      <w:r>
        <w:rPr>
          <w:rFonts w:ascii="宋体" w:hAnsi="宋体" w:eastAsia="宋体"/>
          <w:b w:val="0"/>
          <w:sz w:val="22"/>
        </w:rPr>
        <w:t xml:space="preserve">  xiǎo  →  小孩</w:t>
      </w:r>
    </w:p>
    <w:p w14:paraId="09AAA9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天</w:t>
      </w:r>
      <w:r>
        <w:rPr>
          <w:rFonts w:ascii="宋体" w:hAnsi="宋体" w:eastAsia="宋体"/>
          <w:b w:val="0"/>
          <w:sz w:val="22"/>
        </w:rPr>
        <w:t xml:space="preserve">  tiān  →  天空</w:t>
      </w:r>
    </w:p>
    <w:p w14:paraId="2647E5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0AC615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4CD00AE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D76B82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请读一读</w:t>
      </w:r>
    </w:p>
    <w:p w14:paraId="460C041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读一读</w:t>
      </w:r>
    </w:p>
    <w:p w14:paraId="404B6EA0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我要大声读出来</w:t>
      </w:r>
    </w:p>
    <w:p w14:paraId="73B12F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0E816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【选择】「雨」的正确拼音：yǔ / yù / yú</w:t>
      </w:r>
    </w:p>
    <w:p w14:paraId="18DFCFF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【填空】大（  ）好</w:t>
      </w:r>
    </w:p>
    <w:p w14:paraId="1FE5920D">
      <w:r>
        <w:br w:type="page"/>
      </w:r>
    </w:p>
    <w:p w14:paraId="71B8FD5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55 天（第 8 周）</w:t>
      </w:r>
    </w:p>
    <w:p w14:paraId="40B00C7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E6BC15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1B8EF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「雨」的正确拼音是？  yǔ / yù / yú</w:t>
      </w:r>
    </w:p>
    <w:p w14:paraId="102791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「花」的正确拼音是？  huā / huá / huà</w:t>
      </w:r>
    </w:p>
    <w:p w14:paraId="5C6CC6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「草」的正确拼音是？  cǎo / cāo / cào</w:t>
      </w:r>
    </w:p>
    <w:p w14:paraId="3AE9C5B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3CAB19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地</w:t>
      </w:r>
      <w:r>
        <w:rPr>
          <w:rFonts w:ascii="宋体" w:hAnsi="宋体" w:eastAsia="宋体"/>
          <w:b w:val="0"/>
          <w:sz w:val="22"/>
        </w:rPr>
        <w:t xml:space="preserve">  dì  →  土地</w:t>
      </w:r>
    </w:p>
    <w:p w14:paraId="0FB9F6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人</w:t>
      </w:r>
      <w:r>
        <w:rPr>
          <w:rFonts w:ascii="宋体" w:hAnsi="宋体" w:eastAsia="宋体"/>
          <w:b w:val="0"/>
          <w:sz w:val="22"/>
        </w:rPr>
        <w:t xml:space="preserve">  rén  →  人们</w:t>
      </w:r>
    </w:p>
    <w:p w14:paraId="75CE57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水</w:t>
      </w:r>
      <w:r>
        <w:rPr>
          <w:rFonts w:ascii="宋体" w:hAnsi="宋体" w:eastAsia="宋体"/>
          <w:b w:val="0"/>
          <w:sz w:val="22"/>
        </w:rPr>
        <w:t xml:space="preserve">  shuǐ  →  河水</w:t>
      </w:r>
    </w:p>
    <w:p w14:paraId="2C8F343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 w14:paraId="57704C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67952C3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F54F61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请数一数</w:t>
      </w:r>
    </w:p>
    <w:p w14:paraId="1807BCD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数一数</w:t>
      </w:r>
    </w:p>
    <w:p w14:paraId="24039A0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我要数有几个</w:t>
      </w:r>
    </w:p>
    <w:p w14:paraId="4C06727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F5A81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【选择】「花」的正确拼音：huā / huá / huà</w:t>
      </w:r>
    </w:p>
    <w:p w14:paraId="407B00A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【填空】我（  ）妈妈</w:t>
      </w:r>
    </w:p>
    <w:p w14:paraId="36513132">
      <w:r>
        <w:br w:type="page"/>
      </w:r>
    </w:p>
    <w:p w14:paraId="6A095C7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56 天（第 8 周）</w:t>
      </w:r>
    </w:p>
    <w:p w14:paraId="34A0E070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67D984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一、拼音（3 题）—— 看字选拼音</w:t>
      </w:r>
    </w:p>
    <w:p w14:paraId="709F31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「花」的正确拼音是？  huā / huá / huà</w:t>
      </w:r>
    </w:p>
    <w:p w14:paraId="7D9E5B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「草」的正确拼音是？  cǎo / cāo / cào</w:t>
      </w:r>
    </w:p>
    <w:p w14:paraId="684851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「树」的正确拼音是？  shù / sú / shú</w:t>
      </w:r>
    </w:p>
    <w:p w14:paraId="1FC21C0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二、识字（5 字）—— 读字 + 组词</w:t>
      </w:r>
    </w:p>
    <w:p w14:paraId="2E597A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火</w:t>
      </w:r>
      <w:r>
        <w:rPr>
          <w:rFonts w:ascii="宋体" w:hAnsi="宋体" w:eastAsia="宋体"/>
          <w:b w:val="0"/>
          <w:sz w:val="22"/>
        </w:rPr>
        <w:t xml:space="preserve">  huǒ  →  大火</w:t>
      </w:r>
    </w:p>
    <w:p w14:paraId="13D42B9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山</w:t>
      </w:r>
      <w:r>
        <w:rPr>
          <w:rFonts w:ascii="宋体" w:hAnsi="宋体" w:eastAsia="宋体"/>
          <w:b w:val="0"/>
          <w:sz w:val="22"/>
        </w:rPr>
        <w:t xml:space="preserve">  shān  →  大山</w:t>
      </w:r>
    </w:p>
    <w:p w14:paraId="45CA739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妈</w:t>
      </w:r>
      <w:r>
        <w:rPr>
          <w:rFonts w:ascii="宋体" w:hAnsi="宋体" w:eastAsia="宋体"/>
          <w:b w:val="0"/>
          <w:sz w:val="22"/>
        </w:rPr>
        <w:t xml:space="preserve">  mā  →  妈妈</w:t>
      </w:r>
    </w:p>
    <w:p w14:paraId="7C97344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爸</w:t>
      </w:r>
      <w:r>
        <w:rPr>
          <w:rFonts w:ascii="宋体" w:hAnsi="宋体" w:eastAsia="宋体"/>
          <w:b w:val="0"/>
          <w:sz w:val="22"/>
        </w:rPr>
        <w:t xml:space="preserve">  bà  →  爸爸</w:t>
      </w:r>
    </w:p>
    <w:p w14:paraId="38C251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大</w:t>
      </w:r>
      <w:r>
        <w:rPr>
          <w:rFonts w:ascii="宋体" w:hAnsi="宋体" w:eastAsia="宋体"/>
          <w:b w:val="0"/>
          <w:sz w:val="22"/>
        </w:rPr>
        <w:t xml:space="preserve">  dà  →  大小</w:t>
      </w:r>
    </w:p>
    <w:p w14:paraId="7F7195C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345985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请比一比</w:t>
      </w:r>
    </w:p>
    <w:p w14:paraId="62E60C1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比一比</w:t>
      </w:r>
    </w:p>
    <w:p w14:paraId="63F90CE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我要比较大小</w:t>
      </w:r>
    </w:p>
    <w:p w14:paraId="2D9A03F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FD42C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【选择】「草」的正确拼音：cǎo / cāo / cào</w:t>
      </w:r>
    </w:p>
    <w:p w14:paraId="12A5BC2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【填空】一（  ）书</w:t>
      </w:r>
    </w:p>
    <w:p w14:paraId="225F67AF">
      <w:r>
        <w:br w:type="page"/>
      </w:r>
    </w:p>
    <w:p w14:paraId="03365D6C">
      <w:pPr>
        <w:pStyle w:val="3"/>
        <w:keepNext w:val="0"/>
        <w:spacing w:before="160" w:after="60"/>
      </w:pPr>
      <w:r>
        <w:rPr>
          <w:rFonts w:ascii="黑体" w:hAnsi="黑体" w:eastAsia="黑体"/>
          <w:b/>
          <w:sz w:val="36"/>
        </w:rPr>
        <w:t>第二部分  数学练习</w:t>
      </w:r>
    </w:p>
    <w:p w14:paraId="2D809D02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01  口算闯关（第1～4周）</w:t>
      </w:r>
    </w:p>
    <w:p w14:paraId="69E6B49F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口算闯关练习（第 1～4 周）</w:t>
      </w:r>
    </w:p>
    <w:p w14:paraId="42E62CE4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每周 4 份，每份 10 题。先口算，再对答案。</w:t>
      </w:r>
    </w:p>
    <w:p w14:paraId="6CF7084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 周：20 以内加减</w:t>
      </w:r>
    </w:p>
    <w:p w14:paraId="64B3997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1-1  10 以内加法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716C2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20E90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6C3A29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6491A7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7908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95635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5F3186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 + 3 =</w:t>
            </w:r>
          </w:p>
        </w:tc>
        <w:tc>
          <w:tcPr>
            <w:tcW w:w="3402" w:type="dxa"/>
          </w:tcPr>
          <w:p w14:paraId="7E2FD46F">
            <w:pPr>
              <w:spacing w:after="0" w:line="240" w:lineRule="auto"/>
            </w:pPr>
          </w:p>
        </w:tc>
      </w:tr>
      <w:tr w14:paraId="62394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A619E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6C2D55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 + 5 =</w:t>
            </w:r>
          </w:p>
        </w:tc>
        <w:tc>
          <w:tcPr>
            <w:tcW w:w="3402" w:type="dxa"/>
          </w:tcPr>
          <w:p w14:paraId="3591CC21">
            <w:pPr>
              <w:spacing w:after="0" w:line="240" w:lineRule="auto"/>
            </w:pPr>
          </w:p>
        </w:tc>
      </w:tr>
      <w:tr w14:paraId="6EC0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02836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6D91E6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+ 6 =</w:t>
            </w:r>
          </w:p>
        </w:tc>
        <w:tc>
          <w:tcPr>
            <w:tcW w:w="3402" w:type="dxa"/>
          </w:tcPr>
          <w:p w14:paraId="2F5A6677">
            <w:pPr>
              <w:spacing w:after="0" w:line="240" w:lineRule="auto"/>
            </w:pPr>
          </w:p>
        </w:tc>
      </w:tr>
      <w:tr w14:paraId="23CA7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41EA4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33FC1F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+ 4 =</w:t>
            </w:r>
          </w:p>
        </w:tc>
        <w:tc>
          <w:tcPr>
            <w:tcW w:w="3402" w:type="dxa"/>
          </w:tcPr>
          <w:p w14:paraId="20C88D8D">
            <w:pPr>
              <w:spacing w:after="0" w:line="240" w:lineRule="auto"/>
            </w:pPr>
          </w:p>
        </w:tc>
      </w:tr>
      <w:tr w14:paraId="53F3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EEC4C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4AC7DD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+ 2 =</w:t>
            </w:r>
          </w:p>
        </w:tc>
        <w:tc>
          <w:tcPr>
            <w:tcW w:w="3402" w:type="dxa"/>
          </w:tcPr>
          <w:p w14:paraId="792B0BAC">
            <w:pPr>
              <w:spacing w:after="0" w:line="240" w:lineRule="auto"/>
            </w:pPr>
          </w:p>
        </w:tc>
      </w:tr>
      <w:tr w14:paraId="260B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25590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0C59CF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0 + 7 =</w:t>
            </w:r>
          </w:p>
        </w:tc>
        <w:tc>
          <w:tcPr>
            <w:tcW w:w="3402" w:type="dxa"/>
          </w:tcPr>
          <w:p w14:paraId="4FDB9259">
            <w:pPr>
              <w:spacing w:after="0" w:line="240" w:lineRule="auto"/>
            </w:pPr>
          </w:p>
        </w:tc>
      </w:tr>
      <w:tr w14:paraId="38F7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1622C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7F0016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+ 3 =</w:t>
            </w:r>
          </w:p>
        </w:tc>
        <w:tc>
          <w:tcPr>
            <w:tcW w:w="3402" w:type="dxa"/>
          </w:tcPr>
          <w:p w14:paraId="4664A223">
            <w:pPr>
              <w:spacing w:after="0" w:line="240" w:lineRule="auto"/>
            </w:pPr>
          </w:p>
        </w:tc>
      </w:tr>
      <w:tr w14:paraId="3FD8D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0446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64AF3C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 + 5 =</w:t>
            </w:r>
          </w:p>
        </w:tc>
        <w:tc>
          <w:tcPr>
            <w:tcW w:w="3402" w:type="dxa"/>
          </w:tcPr>
          <w:p w14:paraId="68FC5A00">
            <w:pPr>
              <w:spacing w:after="0" w:line="240" w:lineRule="auto"/>
            </w:pPr>
          </w:p>
        </w:tc>
      </w:tr>
      <w:tr w14:paraId="2CA4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C2653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696D8B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 + 4 =</w:t>
            </w:r>
          </w:p>
        </w:tc>
        <w:tc>
          <w:tcPr>
            <w:tcW w:w="3402" w:type="dxa"/>
          </w:tcPr>
          <w:p w14:paraId="673D2103">
            <w:pPr>
              <w:spacing w:after="0" w:line="240" w:lineRule="auto"/>
            </w:pPr>
          </w:p>
        </w:tc>
      </w:tr>
      <w:tr w14:paraId="23227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5EA11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4FE22B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+ 6 =</w:t>
            </w:r>
          </w:p>
        </w:tc>
        <w:tc>
          <w:tcPr>
            <w:tcW w:w="3402" w:type="dxa"/>
          </w:tcPr>
          <w:p w14:paraId="24575299">
            <w:pPr>
              <w:spacing w:after="0" w:line="240" w:lineRule="auto"/>
            </w:pPr>
          </w:p>
        </w:tc>
      </w:tr>
    </w:tbl>
    <w:p w14:paraId="1D9E6B1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1-2  10 以内减法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23E1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9D03E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751793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1714AD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7FF2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D09C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2A6BCA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5 - 2 =</w:t>
            </w:r>
          </w:p>
        </w:tc>
        <w:tc>
          <w:tcPr>
            <w:tcW w:w="3402" w:type="dxa"/>
          </w:tcPr>
          <w:p w14:paraId="0E37F11E">
            <w:pPr>
              <w:spacing w:after="0" w:line="240" w:lineRule="auto"/>
            </w:pPr>
          </w:p>
        </w:tc>
      </w:tr>
      <w:tr w14:paraId="11FC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507F6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166725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8 - 3 =</w:t>
            </w:r>
          </w:p>
        </w:tc>
        <w:tc>
          <w:tcPr>
            <w:tcW w:w="3402" w:type="dxa"/>
          </w:tcPr>
          <w:p w14:paraId="207C924A">
            <w:pPr>
              <w:spacing w:after="0" w:line="240" w:lineRule="auto"/>
            </w:pPr>
          </w:p>
        </w:tc>
      </w:tr>
      <w:tr w14:paraId="0363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AFABA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096C98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9 - 4 =</w:t>
            </w:r>
          </w:p>
        </w:tc>
        <w:tc>
          <w:tcPr>
            <w:tcW w:w="3402" w:type="dxa"/>
          </w:tcPr>
          <w:p w14:paraId="082AD2DC">
            <w:pPr>
              <w:spacing w:after="0" w:line="240" w:lineRule="auto"/>
            </w:pPr>
          </w:p>
        </w:tc>
      </w:tr>
      <w:tr w14:paraId="3A8E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D9AF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6A05BD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7 - 1 =</w:t>
            </w:r>
          </w:p>
        </w:tc>
        <w:tc>
          <w:tcPr>
            <w:tcW w:w="3402" w:type="dxa"/>
          </w:tcPr>
          <w:p w14:paraId="64F5059D">
            <w:pPr>
              <w:spacing w:after="0" w:line="240" w:lineRule="auto"/>
            </w:pPr>
          </w:p>
        </w:tc>
      </w:tr>
      <w:tr w14:paraId="0C03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6A4B3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39265F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6 - 0 =</w:t>
            </w:r>
          </w:p>
        </w:tc>
        <w:tc>
          <w:tcPr>
            <w:tcW w:w="3402" w:type="dxa"/>
          </w:tcPr>
          <w:p w14:paraId="1C4CCB86">
            <w:pPr>
              <w:spacing w:after="0" w:line="240" w:lineRule="auto"/>
            </w:pPr>
          </w:p>
        </w:tc>
      </w:tr>
      <w:tr w14:paraId="28DC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</w:tcPr>
          <w:p w14:paraId="530A6B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5D1B8C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10 - 5 =</w:t>
            </w:r>
          </w:p>
        </w:tc>
        <w:tc>
          <w:tcPr>
            <w:tcW w:w="3402" w:type="dxa"/>
          </w:tcPr>
          <w:p w14:paraId="2098649A">
            <w:pPr>
              <w:spacing w:after="0" w:line="240" w:lineRule="auto"/>
            </w:pPr>
          </w:p>
        </w:tc>
      </w:tr>
      <w:tr w14:paraId="6EC6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B0469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4A6B50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9 - 2 =</w:t>
            </w:r>
          </w:p>
        </w:tc>
        <w:tc>
          <w:tcPr>
            <w:tcW w:w="3402" w:type="dxa"/>
          </w:tcPr>
          <w:p w14:paraId="5C38189A">
            <w:pPr>
              <w:spacing w:after="0" w:line="240" w:lineRule="auto"/>
            </w:pPr>
          </w:p>
        </w:tc>
      </w:tr>
      <w:tr w14:paraId="5161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EFD23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6D82C8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8 - 6 =</w:t>
            </w:r>
          </w:p>
        </w:tc>
        <w:tc>
          <w:tcPr>
            <w:tcW w:w="3402" w:type="dxa"/>
          </w:tcPr>
          <w:p w14:paraId="36EE8AA0">
            <w:pPr>
              <w:spacing w:after="0" w:line="240" w:lineRule="auto"/>
            </w:pPr>
          </w:p>
        </w:tc>
      </w:tr>
      <w:tr w14:paraId="2A47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96825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348DAA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7 - 4 =</w:t>
            </w:r>
          </w:p>
        </w:tc>
        <w:tc>
          <w:tcPr>
            <w:tcW w:w="3402" w:type="dxa"/>
          </w:tcPr>
          <w:p w14:paraId="49E87C05">
            <w:pPr>
              <w:spacing w:after="0" w:line="240" w:lineRule="auto"/>
            </w:pPr>
          </w:p>
        </w:tc>
      </w:tr>
      <w:tr w14:paraId="6A1A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</w:tcPr>
          <w:p w14:paraId="311A63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000333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10 - 8 =</w:t>
            </w:r>
          </w:p>
        </w:tc>
        <w:tc>
          <w:tcPr>
            <w:tcW w:w="3402" w:type="dxa"/>
          </w:tcPr>
          <w:p w14:paraId="1CDEDC2B">
            <w:pPr>
              <w:spacing w:after="0" w:line="240" w:lineRule="auto"/>
            </w:pPr>
          </w:p>
        </w:tc>
      </w:tr>
    </w:tbl>
    <w:p w14:paraId="7C3D3FB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1-3  20 以内加减混合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3F60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57E60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691FDB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25C2F0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DBF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02D68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77C4C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+ 3 =</w:t>
            </w:r>
          </w:p>
        </w:tc>
        <w:tc>
          <w:tcPr>
            <w:tcW w:w="3402" w:type="dxa"/>
          </w:tcPr>
          <w:p w14:paraId="10B9FEF1">
            <w:pPr>
              <w:spacing w:after="0" w:line="240" w:lineRule="auto"/>
            </w:pPr>
          </w:p>
        </w:tc>
      </w:tr>
      <w:tr w14:paraId="5F4C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7367C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27594A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+ 5 =</w:t>
            </w:r>
          </w:p>
        </w:tc>
        <w:tc>
          <w:tcPr>
            <w:tcW w:w="3402" w:type="dxa"/>
          </w:tcPr>
          <w:p w14:paraId="65601F0E">
            <w:pPr>
              <w:spacing w:after="0" w:line="240" w:lineRule="auto"/>
            </w:pPr>
          </w:p>
        </w:tc>
      </w:tr>
      <w:tr w14:paraId="64F6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FDF60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6782FD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+ 6 =</w:t>
            </w:r>
          </w:p>
        </w:tc>
        <w:tc>
          <w:tcPr>
            <w:tcW w:w="3402" w:type="dxa"/>
          </w:tcPr>
          <w:p w14:paraId="4D547B0C">
            <w:pPr>
              <w:spacing w:after="0" w:line="240" w:lineRule="auto"/>
            </w:pPr>
          </w:p>
        </w:tc>
      </w:tr>
      <w:tr w14:paraId="486C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DCD30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6752C9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12 - 4 =</w:t>
            </w:r>
          </w:p>
        </w:tc>
        <w:tc>
          <w:tcPr>
            <w:tcW w:w="3402" w:type="dxa"/>
          </w:tcPr>
          <w:p w14:paraId="01C5B520">
            <w:pPr>
              <w:spacing w:after="0" w:line="240" w:lineRule="auto"/>
            </w:pPr>
          </w:p>
        </w:tc>
      </w:tr>
      <w:tr w14:paraId="6FBA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B25AC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1E4F92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15 - 7 =</w:t>
            </w:r>
          </w:p>
        </w:tc>
        <w:tc>
          <w:tcPr>
            <w:tcW w:w="3402" w:type="dxa"/>
          </w:tcPr>
          <w:p w14:paraId="781F5ABF">
            <w:pPr>
              <w:spacing w:after="0" w:line="240" w:lineRule="auto"/>
            </w:pPr>
          </w:p>
        </w:tc>
      </w:tr>
      <w:tr w14:paraId="17822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0F837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295FBC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w="3402" w:type="dxa"/>
          </w:tcPr>
          <w:p w14:paraId="293E7055">
            <w:pPr>
              <w:spacing w:after="0" w:line="240" w:lineRule="auto"/>
            </w:pPr>
          </w:p>
        </w:tc>
      </w:tr>
      <w:tr w14:paraId="40F6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A50E2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144C75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+ 8 =</w:t>
            </w:r>
          </w:p>
        </w:tc>
        <w:tc>
          <w:tcPr>
            <w:tcW w:w="3402" w:type="dxa"/>
          </w:tcPr>
          <w:p w14:paraId="7B4B30F1">
            <w:pPr>
              <w:spacing w:after="0" w:line="240" w:lineRule="auto"/>
            </w:pPr>
          </w:p>
        </w:tc>
      </w:tr>
      <w:tr w14:paraId="7A68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27894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2BC84B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w="3402" w:type="dxa"/>
          </w:tcPr>
          <w:p w14:paraId="4037DA88">
            <w:pPr>
              <w:spacing w:after="0" w:line="240" w:lineRule="auto"/>
            </w:pPr>
          </w:p>
        </w:tc>
      </w:tr>
      <w:tr w14:paraId="5209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74289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394CA9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w="3402" w:type="dxa"/>
          </w:tcPr>
          <w:p w14:paraId="60B5E4FA">
            <w:pPr>
              <w:spacing w:after="0" w:line="240" w:lineRule="auto"/>
            </w:pPr>
          </w:p>
        </w:tc>
      </w:tr>
      <w:tr w14:paraId="59FD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8BFE0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2B2F79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13 - 6 =</w:t>
            </w:r>
          </w:p>
        </w:tc>
        <w:tc>
          <w:tcPr>
            <w:tcW w:w="3402" w:type="dxa"/>
          </w:tcPr>
          <w:p w14:paraId="2ED963A7">
            <w:pPr>
              <w:spacing w:after="0" w:line="240" w:lineRule="auto"/>
            </w:pPr>
          </w:p>
        </w:tc>
      </w:tr>
    </w:tbl>
    <w:p w14:paraId="76C769E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1-4  比大小 + 口算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64C5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B5266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62EA95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09CF5C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1EE7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CCDE5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66B775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+ 5 ○ 11（填 &gt; &lt; =）</w:t>
            </w:r>
          </w:p>
        </w:tc>
        <w:tc>
          <w:tcPr>
            <w:tcW w:w="3402" w:type="dxa"/>
          </w:tcPr>
          <w:p w14:paraId="4F015299">
            <w:pPr>
              <w:spacing w:after="0" w:line="240" w:lineRule="auto"/>
            </w:pPr>
          </w:p>
        </w:tc>
      </w:tr>
      <w:tr w14:paraId="5F8D2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E0134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1AF64D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14 - 6 ○ 8</w:t>
            </w:r>
          </w:p>
        </w:tc>
        <w:tc>
          <w:tcPr>
            <w:tcW w:w="3402" w:type="dxa"/>
          </w:tcPr>
          <w:p w14:paraId="7956021E">
            <w:pPr>
              <w:spacing w:after="0" w:line="240" w:lineRule="auto"/>
            </w:pPr>
          </w:p>
        </w:tc>
      </w:tr>
      <w:tr w14:paraId="06D7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8AB5A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59AE6F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w="3402" w:type="dxa"/>
          </w:tcPr>
          <w:p w14:paraId="4F49650A">
            <w:pPr>
              <w:spacing w:after="0" w:line="240" w:lineRule="auto"/>
            </w:pPr>
          </w:p>
        </w:tc>
      </w:tr>
      <w:tr w14:paraId="10462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5FB0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2C382E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w="3402" w:type="dxa"/>
          </w:tcPr>
          <w:p w14:paraId="3605A9AB">
            <w:pPr>
              <w:spacing w:after="0" w:line="240" w:lineRule="auto"/>
            </w:pPr>
          </w:p>
        </w:tc>
      </w:tr>
      <w:tr w14:paraId="1109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63F44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760EE0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最大的两位数是？</w:t>
            </w:r>
          </w:p>
        </w:tc>
        <w:tc>
          <w:tcPr>
            <w:tcW w:w="3402" w:type="dxa"/>
          </w:tcPr>
          <w:p w14:paraId="02A2D9D3">
            <w:pPr>
              <w:spacing w:after="0" w:line="240" w:lineRule="auto"/>
            </w:pPr>
          </w:p>
        </w:tc>
      </w:tr>
      <w:tr w14:paraId="43A9B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5FD6C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5ECC93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+ 10 =</w:t>
            </w:r>
          </w:p>
        </w:tc>
        <w:tc>
          <w:tcPr>
            <w:tcW w:w="3402" w:type="dxa"/>
          </w:tcPr>
          <w:p w14:paraId="2D2F749D">
            <w:pPr>
              <w:spacing w:after="0" w:line="240" w:lineRule="auto"/>
            </w:pPr>
          </w:p>
        </w:tc>
      </w:tr>
      <w:tr w14:paraId="0151B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23BCF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52B931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20 - 5 =</w:t>
            </w:r>
          </w:p>
        </w:tc>
        <w:tc>
          <w:tcPr>
            <w:tcW w:w="3402" w:type="dxa"/>
          </w:tcPr>
          <w:p w14:paraId="63CC4F78">
            <w:pPr>
              <w:spacing w:after="0" w:line="240" w:lineRule="auto"/>
            </w:pPr>
          </w:p>
        </w:tc>
      </w:tr>
      <w:tr w14:paraId="10CFD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E520D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57489A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w="3402" w:type="dxa"/>
          </w:tcPr>
          <w:p w14:paraId="3E85318F">
            <w:pPr>
              <w:spacing w:after="0" w:line="240" w:lineRule="auto"/>
            </w:pPr>
          </w:p>
        </w:tc>
      </w:tr>
      <w:tr w14:paraId="1584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35A1C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295C05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19 - 9 =</w:t>
            </w:r>
          </w:p>
        </w:tc>
        <w:tc>
          <w:tcPr>
            <w:tcW w:w="3402" w:type="dxa"/>
          </w:tcPr>
          <w:p w14:paraId="2386E795">
            <w:pPr>
              <w:spacing w:after="0" w:line="240" w:lineRule="auto"/>
            </w:pPr>
          </w:p>
        </w:tc>
      </w:tr>
      <w:tr w14:paraId="097DE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ECBA9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4EE045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+ 5 + 5 =</w:t>
            </w:r>
          </w:p>
        </w:tc>
        <w:tc>
          <w:tcPr>
            <w:tcW w:w="3402" w:type="dxa"/>
          </w:tcPr>
          <w:p w14:paraId="17EEC02D">
            <w:pPr>
              <w:spacing w:after="0" w:line="240" w:lineRule="auto"/>
            </w:pPr>
          </w:p>
        </w:tc>
      </w:tr>
    </w:tbl>
    <w:p w14:paraId="5720F40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 周：凑十与 100 以内</w:t>
      </w:r>
    </w:p>
    <w:p w14:paraId="188E77A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2-1  凑十练习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1591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178FB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56B351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331EC4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1551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93E15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29DCED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+ 4 =</w:t>
            </w:r>
          </w:p>
        </w:tc>
        <w:tc>
          <w:tcPr>
            <w:tcW w:w="3402" w:type="dxa"/>
          </w:tcPr>
          <w:p w14:paraId="15961A4E">
            <w:pPr>
              <w:spacing w:after="0" w:line="240" w:lineRule="auto"/>
            </w:pPr>
          </w:p>
        </w:tc>
      </w:tr>
      <w:tr w14:paraId="6E184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44AA0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2DA16E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+ 6 =</w:t>
            </w:r>
          </w:p>
        </w:tc>
        <w:tc>
          <w:tcPr>
            <w:tcW w:w="3402" w:type="dxa"/>
          </w:tcPr>
          <w:p w14:paraId="0205EB5B">
            <w:pPr>
              <w:spacing w:after="0" w:line="240" w:lineRule="auto"/>
            </w:pPr>
          </w:p>
        </w:tc>
      </w:tr>
      <w:tr w14:paraId="63326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5F03A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0EB767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+ 5 =</w:t>
            </w:r>
          </w:p>
        </w:tc>
        <w:tc>
          <w:tcPr>
            <w:tcW w:w="3402" w:type="dxa"/>
          </w:tcPr>
          <w:p w14:paraId="646B1CC0">
            <w:pPr>
              <w:spacing w:after="0" w:line="240" w:lineRule="auto"/>
            </w:pPr>
          </w:p>
        </w:tc>
      </w:tr>
      <w:tr w14:paraId="2283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B3332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761E85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+ 8 =</w:t>
            </w:r>
          </w:p>
        </w:tc>
        <w:tc>
          <w:tcPr>
            <w:tcW w:w="3402" w:type="dxa"/>
          </w:tcPr>
          <w:p w14:paraId="372E2802">
            <w:pPr>
              <w:spacing w:after="0" w:line="240" w:lineRule="auto"/>
            </w:pPr>
          </w:p>
        </w:tc>
      </w:tr>
      <w:tr w14:paraId="121ED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D95F0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79F76E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+ 7 =</w:t>
            </w:r>
          </w:p>
        </w:tc>
        <w:tc>
          <w:tcPr>
            <w:tcW w:w="3402" w:type="dxa"/>
          </w:tcPr>
          <w:p w14:paraId="0FE768AC">
            <w:pPr>
              <w:spacing w:after="0" w:line="240" w:lineRule="auto"/>
            </w:pPr>
          </w:p>
        </w:tc>
      </w:tr>
      <w:tr w14:paraId="4E444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AC8C3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005410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+ 9 =</w:t>
            </w:r>
          </w:p>
        </w:tc>
        <w:tc>
          <w:tcPr>
            <w:tcW w:w="3402" w:type="dxa"/>
          </w:tcPr>
          <w:p w14:paraId="5887BE52">
            <w:pPr>
              <w:spacing w:after="0" w:line="240" w:lineRule="auto"/>
            </w:pPr>
          </w:p>
        </w:tc>
      </w:tr>
      <w:tr w14:paraId="6388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DBE8C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2D4564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+ 9 =</w:t>
            </w:r>
          </w:p>
        </w:tc>
        <w:tc>
          <w:tcPr>
            <w:tcW w:w="3402" w:type="dxa"/>
          </w:tcPr>
          <w:p w14:paraId="7C0583FD">
            <w:pPr>
              <w:spacing w:after="0" w:line="240" w:lineRule="auto"/>
            </w:pPr>
          </w:p>
        </w:tc>
      </w:tr>
      <w:tr w14:paraId="4D3FF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9077C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345A2C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+ 8 =</w:t>
            </w:r>
          </w:p>
        </w:tc>
        <w:tc>
          <w:tcPr>
            <w:tcW w:w="3402" w:type="dxa"/>
          </w:tcPr>
          <w:p w14:paraId="44F47A57">
            <w:pPr>
              <w:spacing w:after="0" w:line="240" w:lineRule="auto"/>
            </w:pPr>
          </w:p>
        </w:tc>
      </w:tr>
      <w:tr w14:paraId="56DA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D7D86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493F01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 + 9 =</w:t>
            </w:r>
          </w:p>
        </w:tc>
        <w:tc>
          <w:tcPr>
            <w:tcW w:w="3402" w:type="dxa"/>
          </w:tcPr>
          <w:p w14:paraId="3B15458E">
            <w:pPr>
              <w:spacing w:after="0" w:line="240" w:lineRule="auto"/>
            </w:pPr>
          </w:p>
        </w:tc>
      </w:tr>
      <w:tr w14:paraId="66D9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4EEC2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086198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+ 7 =</w:t>
            </w:r>
          </w:p>
        </w:tc>
        <w:tc>
          <w:tcPr>
            <w:tcW w:w="3402" w:type="dxa"/>
          </w:tcPr>
          <w:p w14:paraId="75D4D693">
            <w:pPr>
              <w:spacing w:after="0" w:line="240" w:lineRule="auto"/>
            </w:pPr>
          </w:p>
        </w:tc>
      </w:tr>
    </w:tbl>
    <w:p w14:paraId="15268A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2-2  破十练习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36D4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334F3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5F8D6F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4D54B7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6828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DFF8B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09828F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11 - 5 =</w:t>
            </w:r>
          </w:p>
        </w:tc>
        <w:tc>
          <w:tcPr>
            <w:tcW w:w="3402" w:type="dxa"/>
          </w:tcPr>
          <w:p w14:paraId="39E67074">
            <w:pPr>
              <w:spacing w:after="0" w:line="240" w:lineRule="auto"/>
            </w:pPr>
          </w:p>
        </w:tc>
      </w:tr>
      <w:tr w14:paraId="2949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0EAD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16A107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12 - 6 =</w:t>
            </w:r>
          </w:p>
        </w:tc>
        <w:tc>
          <w:tcPr>
            <w:tcW w:w="3402" w:type="dxa"/>
          </w:tcPr>
          <w:p w14:paraId="552F11B1">
            <w:pPr>
              <w:spacing w:after="0" w:line="240" w:lineRule="auto"/>
            </w:pPr>
          </w:p>
        </w:tc>
      </w:tr>
      <w:tr w14:paraId="1C1A0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F13A4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690F40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13 - 7 =</w:t>
            </w:r>
          </w:p>
        </w:tc>
        <w:tc>
          <w:tcPr>
            <w:tcW w:w="3402" w:type="dxa"/>
          </w:tcPr>
          <w:p w14:paraId="01A8B9AB">
            <w:pPr>
              <w:spacing w:after="0" w:line="240" w:lineRule="auto"/>
            </w:pPr>
          </w:p>
        </w:tc>
      </w:tr>
      <w:tr w14:paraId="050D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01E0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45A5E7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14 - 8 =</w:t>
            </w:r>
          </w:p>
        </w:tc>
        <w:tc>
          <w:tcPr>
            <w:tcW w:w="3402" w:type="dxa"/>
          </w:tcPr>
          <w:p w14:paraId="1F1D0981">
            <w:pPr>
              <w:spacing w:after="0" w:line="240" w:lineRule="auto"/>
            </w:pPr>
          </w:p>
        </w:tc>
      </w:tr>
      <w:tr w14:paraId="31F6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2C954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048E9D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15 - 9 =</w:t>
            </w:r>
          </w:p>
        </w:tc>
        <w:tc>
          <w:tcPr>
            <w:tcW w:w="3402" w:type="dxa"/>
          </w:tcPr>
          <w:p w14:paraId="3CAF3C1C">
            <w:pPr>
              <w:spacing w:after="0" w:line="240" w:lineRule="auto"/>
            </w:pPr>
          </w:p>
        </w:tc>
      </w:tr>
      <w:tr w14:paraId="03351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E920F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7C23DF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16 - 8 =</w:t>
            </w:r>
          </w:p>
        </w:tc>
        <w:tc>
          <w:tcPr>
            <w:tcW w:w="3402" w:type="dxa"/>
          </w:tcPr>
          <w:p w14:paraId="610A2E29">
            <w:pPr>
              <w:spacing w:after="0" w:line="240" w:lineRule="auto"/>
            </w:pPr>
          </w:p>
        </w:tc>
      </w:tr>
      <w:tr w14:paraId="5C9B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C105E5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1D07BB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17 - 9 =</w:t>
            </w:r>
          </w:p>
        </w:tc>
        <w:tc>
          <w:tcPr>
            <w:tcW w:w="3402" w:type="dxa"/>
          </w:tcPr>
          <w:p w14:paraId="54C17775">
            <w:pPr>
              <w:spacing w:after="0" w:line="240" w:lineRule="auto"/>
            </w:pPr>
          </w:p>
        </w:tc>
      </w:tr>
      <w:tr w14:paraId="7B57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DA75E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08286C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18 - 9 =</w:t>
            </w:r>
          </w:p>
        </w:tc>
        <w:tc>
          <w:tcPr>
            <w:tcW w:w="3402" w:type="dxa"/>
          </w:tcPr>
          <w:p w14:paraId="122DD2DC">
            <w:pPr>
              <w:spacing w:after="0" w:line="240" w:lineRule="auto"/>
            </w:pPr>
          </w:p>
        </w:tc>
      </w:tr>
      <w:tr w14:paraId="6590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3198B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3C7D97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20 - 8 =</w:t>
            </w:r>
          </w:p>
        </w:tc>
        <w:tc>
          <w:tcPr>
            <w:tcW w:w="3402" w:type="dxa"/>
          </w:tcPr>
          <w:p w14:paraId="7F2362E9">
            <w:pPr>
              <w:spacing w:after="0" w:line="240" w:lineRule="auto"/>
            </w:pPr>
          </w:p>
        </w:tc>
      </w:tr>
      <w:tr w14:paraId="1DFF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817A8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4C5B3A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19 - 6 =</w:t>
            </w:r>
          </w:p>
        </w:tc>
        <w:tc>
          <w:tcPr>
            <w:tcW w:w="3402" w:type="dxa"/>
          </w:tcPr>
          <w:p w14:paraId="5D7BA5A8">
            <w:pPr>
              <w:spacing w:after="0" w:line="240" w:lineRule="auto"/>
            </w:pPr>
          </w:p>
        </w:tc>
      </w:tr>
    </w:tbl>
    <w:p w14:paraId="5D68A3F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2-3  整十加减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794E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D8394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7BBC96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11405E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20F9A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F517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053CDB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 + 30 =</w:t>
            </w:r>
          </w:p>
        </w:tc>
        <w:tc>
          <w:tcPr>
            <w:tcW w:w="3402" w:type="dxa"/>
          </w:tcPr>
          <w:p w14:paraId="0DBCC2EE">
            <w:pPr>
              <w:spacing w:after="0" w:line="240" w:lineRule="auto"/>
            </w:pPr>
          </w:p>
        </w:tc>
      </w:tr>
      <w:tr w14:paraId="5ADD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38E1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67D76F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40 + 50 =</w:t>
            </w:r>
          </w:p>
        </w:tc>
        <w:tc>
          <w:tcPr>
            <w:tcW w:w="3402" w:type="dxa"/>
          </w:tcPr>
          <w:p w14:paraId="1F77CB7B">
            <w:pPr>
              <w:spacing w:after="0" w:line="240" w:lineRule="auto"/>
            </w:pPr>
          </w:p>
        </w:tc>
      </w:tr>
      <w:tr w14:paraId="59B0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8BE02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6D89DB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60 - 20 =</w:t>
            </w:r>
          </w:p>
        </w:tc>
        <w:tc>
          <w:tcPr>
            <w:tcW w:w="3402" w:type="dxa"/>
          </w:tcPr>
          <w:p w14:paraId="4EA2E5A7">
            <w:pPr>
              <w:spacing w:after="0" w:line="240" w:lineRule="auto"/>
            </w:pPr>
          </w:p>
        </w:tc>
      </w:tr>
      <w:tr w14:paraId="5593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8D5A9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546347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80 - 30 =</w:t>
            </w:r>
          </w:p>
        </w:tc>
        <w:tc>
          <w:tcPr>
            <w:tcW w:w="3402" w:type="dxa"/>
          </w:tcPr>
          <w:p w14:paraId="01718C0D">
            <w:pPr>
              <w:spacing w:after="0" w:line="240" w:lineRule="auto"/>
            </w:pPr>
          </w:p>
        </w:tc>
      </w:tr>
      <w:tr w14:paraId="70E2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9972B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04F837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+ 70 =</w:t>
            </w:r>
          </w:p>
        </w:tc>
        <w:tc>
          <w:tcPr>
            <w:tcW w:w="3402" w:type="dxa"/>
          </w:tcPr>
          <w:p w14:paraId="6EE4529A">
            <w:pPr>
              <w:spacing w:after="0" w:line="240" w:lineRule="auto"/>
            </w:pPr>
          </w:p>
        </w:tc>
      </w:tr>
      <w:tr w14:paraId="74BD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C46A8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239432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90 - 40 =</w:t>
            </w:r>
          </w:p>
        </w:tc>
        <w:tc>
          <w:tcPr>
            <w:tcW w:w="3402" w:type="dxa"/>
          </w:tcPr>
          <w:p w14:paraId="4AA507A9">
            <w:pPr>
              <w:spacing w:after="0" w:line="240" w:lineRule="auto"/>
            </w:pPr>
          </w:p>
        </w:tc>
      </w:tr>
      <w:tr w14:paraId="6337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</w:tcPr>
          <w:p w14:paraId="48F3EE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6BDA63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30 + 30 =</w:t>
            </w:r>
          </w:p>
        </w:tc>
        <w:tc>
          <w:tcPr>
            <w:tcW w:w="3402" w:type="dxa"/>
          </w:tcPr>
          <w:p w14:paraId="56A3C6C2">
            <w:pPr>
              <w:spacing w:after="0" w:line="240" w:lineRule="auto"/>
            </w:pPr>
          </w:p>
        </w:tc>
      </w:tr>
      <w:tr w14:paraId="5D85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A7F53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3650FF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100 - 50 =</w:t>
            </w:r>
          </w:p>
        </w:tc>
        <w:tc>
          <w:tcPr>
            <w:tcW w:w="3402" w:type="dxa"/>
          </w:tcPr>
          <w:p w14:paraId="107CEEFD">
            <w:pPr>
              <w:spacing w:after="0" w:line="240" w:lineRule="auto"/>
            </w:pPr>
          </w:p>
        </w:tc>
      </w:tr>
      <w:tr w14:paraId="0EB2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8524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438721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25 + 4 =</w:t>
            </w:r>
          </w:p>
        </w:tc>
        <w:tc>
          <w:tcPr>
            <w:tcW w:w="3402" w:type="dxa"/>
          </w:tcPr>
          <w:p w14:paraId="00E8AB5A">
            <w:pPr>
              <w:spacing w:after="0" w:line="240" w:lineRule="auto"/>
            </w:pPr>
          </w:p>
        </w:tc>
      </w:tr>
      <w:tr w14:paraId="0B40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E6938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6A537F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36 - 5 =</w:t>
            </w:r>
          </w:p>
        </w:tc>
        <w:tc>
          <w:tcPr>
            <w:tcW w:w="3402" w:type="dxa"/>
          </w:tcPr>
          <w:p w14:paraId="3F302F0D">
            <w:pPr>
              <w:spacing w:after="0" w:line="240" w:lineRule="auto"/>
            </w:pPr>
          </w:p>
        </w:tc>
      </w:tr>
    </w:tbl>
    <w:p w14:paraId="1A73658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2-4  综合口算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45AD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9B2AF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12B78F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算式</w:t>
            </w:r>
          </w:p>
        </w:tc>
        <w:tc>
          <w:tcPr>
            <w:tcW w:w="3402" w:type="dxa"/>
          </w:tcPr>
          <w:p w14:paraId="59F8E9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0572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8BEFB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41ABF5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45 + 3 =</w:t>
            </w:r>
          </w:p>
        </w:tc>
        <w:tc>
          <w:tcPr>
            <w:tcW w:w="3402" w:type="dxa"/>
          </w:tcPr>
          <w:p w14:paraId="5A68594E">
            <w:pPr>
              <w:spacing w:after="0" w:line="240" w:lineRule="auto"/>
            </w:pPr>
          </w:p>
        </w:tc>
      </w:tr>
      <w:tr w14:paraId="720A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F26B3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2C77D2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67 - 5 =</w:t>
            </w:r>
          </w:p>
        </w:tc>
        <w:tc>
          <w:tcPr>
            <w:tcW w:w="3402" w:type="dxa"/>
          </w:tcPr>
          <w:p w14:paraId="746DBEF0">
            <w:pPr>
              <w:spacing w:after="0" w:line="240" w:lineRule="auto"/>
            </w:pPr>
          </w:p>
        </w:tc>
      </w:tr>
      <w:tr w14:paraId="7AE7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B552A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4EDAFE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28 + 10 =</w:t>
            </w:r>
          </w:p>
        </w:tc>
        <w:tc>
          <w:tcPr>
            <w:tcW w:w="3402" w:type="dxa"/>
          </w:tcPr>
          <w:p w14:paraId="6872E6CC">
            <w:pPr>
              <w:spacing w:after="0" w:line="240" w:lineRule="auto"/>
            </w:pPr>
          </w:p>
        </w:tc>
      </w:tr>
      <w:tr w14:paraId="4794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34B0D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64B0D4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53 - 20 =</w:t>
            </w:r>
          </w:p>
        </w:tc>
        <w:tc>
          <w:tcPr>
            <w:tcW w:w="3402" w:type="dxa"/>
          </w:tcPr>
          <w:p w14:paraId="783BD971">
            <w:pPr>
              <w:spacing w:after="0" w:line="240" w:lineRule="auto"/>
            </w:pPr>
          </w:p>
        </w:tc>
      </w:tr>
      <w:tr w14:paraId="724B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E4A9C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0C95C5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 + 6 =</w:t>
            </w:r>
          </w:p>
        </w:tc>
        <w:tc>
          <w:tcPr>
            <w:tcW w:w="3402" w:type="dxa"/>
          </w:tcPr>
          <w:p w14:paraId="560AC258">
            <w:pPr>
              <w:spacing w:after="0" w:line="240" w:lineRule="auto"/>
            </w:pPr>
          </w:p>
        </w:tc>
      </w:tr>
      <w:tr w14:paraId="67AA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7AD5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2D0D4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14 - 7 =</w:t>
            </w:r>
          </w:p>
        </w:tc>
        <w:tc>
          <w:tcPr>
            <w:tcW w:w="3402" w:type="dxa"/>
          </w:tcPr>
          <w:p w14:paraId="72B2553C">
            <w:pPr>
              <w:spacing w:after="0" w:line="240" w:lineRule="auto"/>
            </w:pPr>
          </w:p>
        </w:tc>
      </w:tr>
      <w:tr w14:paraId="36D5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C23E4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015137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35 + 4 =</w:t>
            </w:r>
          </w:p>
        </w:tc>
        <w:tc>
          <w:tcPr>
            <w:tcW w:w="3402" w:type="dxa"/>
          </w:tcPr>
          <w:p w14:paraId="59BB618D">
            <w:pPr>
              <w:spacing w:after="0" w:line="240" w:lineRule="auto"/>
            </w:pPr>
          </w:p>
        </w:tc>
      </w:tr>
      <w:tr w14:paraId="32DB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7F2DE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20F36A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72 - 2 =</w:t>
            </w:r>
          </w:p>
        </w:tc>
        <w:tc>
          <w:tcPr>
            <w:tcW w:w="3402" w:type="dxa"/>
          </w:tcPr>
          <w:p w14:paraId="362CEE83">
            <w:pPr>
              <w:spacing w:after="0" w:line="240" w:lineRule="auto"/>
            </w:pPr>
          </w:p>
        </w:tc>
      </w:tr>
      <w:tr w14:paraId="3A13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3960F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53551F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50 + 50 =</w:t>
            </w:r>
          </w:p>
        </w:tc>
        <w:tc>
          <w:tcPr>
            <w:tcW w:w="3402" w:type="dxa"/>
          </w:tcPr>
          <w:p w14:paraId="157E63D6">
            <w:pPr>
              <w:spacing w:after="0" w:line="240" w:lineRule="auto"/>
            </w:pPr>
          </w:p>
        </w:tc>
      </w:tr>
      <w:tr w14:paraId="3B9B6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87FD5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1FF3AB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100 - 10 =</w:t>
            </w:r>
          </w:p>
        </w:tc>
        <w:tc>
          <w:tcPr>
            <w:tcW w:w="3402" w:type="dxa"/>
          </w:tcPr>
          <w:p w14:paraId="696D4E01">
            <w:pPr>
              <w:spacing w:after="0" w:line="240" w:lineRule="auto"/>
            </w:pPr>
          </w:p>
        </w:tc>
      </w:tr>
    </w:tbl>
    <w:p w14:paraId="3B55ED1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 周：图形与比较</w:t>
      </w:r>
    </w:p>
    <w:p w14:paraId="2E72445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3-1  认图形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4B54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9348F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75B8B7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7ECD12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64EDB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6BA09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522ACE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正方形有几条边？</w:t>
            </w:r>
          </w:p>
        </w:tc>
        <w:tc>
          <w:tcPr>
            <w:tcW w:w="3402" w:type="dxa"/>
          </w:tcPr>
          <w:p w14:paraId="71B79BB4">
            <w:pPr>
              <w:spacing w:after="0" w:line="240" w:lineRule="auto"/>
            </w:pPr>
          </w:p>
        </w:tc>
      </w:tr>
      <w:tr w14:paraId="42BA4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1B910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67FAE1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圆形有几条边？</w:t>
            </w:r>
          </w:p>
        </w:tc>
        <w:tc>
          <w:tcPr>
            <w:tcW w:w="3402" w:type="dxa"/>
          </w:tcPr>
          <w:p w14:paraId="39B87F66">
            <w:pPr>
              <w:spacing w:after="0" w:line="240" w:lineRule="auto"/>
            </w:pPr>
          </w:p>
        </w:tc>
      </w:tr>
      <w:tr w14:paraId="5ACC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67B58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2B1126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长方形对边？</w:t>
            </w:r>
          </w:p>
        </w:tc>
        <w:tc>
          <w:tcPr>
            <w:tcW w:w="3402" w:type="dxa"/>
          </w:tcPr>
          <w:p w14:paraId="64CE04D4">
            <w:pPr>
              <w:spacing w:after="0" w:line="240" w:lineRule="auto"/>
            </w:pPr>
          </w:p>
        </w:tc>
      </w:tr>
      <w:tr w14:paraId="59FF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4568F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77A774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三角形有几个角？</w:t>
            </w:r>
          </w:p>
        </w:tc>
        <w:tc>
          <w:tcPr>
            <w:tcW w:w="3402" w:type="dxa"/>
          </w:tcPr>
          <w:p w14:paraId="5CE32021">
            <w:pPr>
              <w:spacing w:after="0" w:line="240" w:lineRule="auto"/>
            </w:pPr>
          </w:p>
        </w:tc>
      </w:tr>
      <w:tr w14:paraId="41255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46ADA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08EA7C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下面哪个能滚动？  □  ○  △</w:t>
            </w:r>
          </w:p>
        </w:tc>
        <w:tc>
          <w:tcPr>
            <w:tcW w:w="3402" w:type="dxa"/>
          </w:tcPr>
          <w:p w14:paraId="75B29B81">
            <w:pPr>
              <w:spacing w:after="0" w:line="240" w:lineRule="auto"/>
            </w:pPr>
          </w:p>
        </w:tc>
      </w:tr>
      <w:tr w14:paraId="5B26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0518D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26EF2C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○ 3 填 &gt; &lt; =</w:t>
            </w:r>
          </w:p>
        </w:tc>
        <w:tc>
          <w:tcPr>
            <w:tcW w:w="3402" w:type="dxa"/>
          </w:tcPr>
          <w:p w14:paraId="4612E37A">
            <w:pPr>
              <w:spacing w:after="0" w:line="240" w:lineRule="auto"/>
            </w:pPr>
          </w:p>
        </w:tc>
      </w:tr>
      <w:tr w14:paraId="3F5C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49FB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6A363D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12 ○ 12</w:t>
            </w:r>
          </w:p>
        </w:tc>
        <w:tc>
          <w:tcPr>
            <w:tcW w:w="3402" w:type="dxa"/>
          </w:tcPr>
          <w:p w14:paraId="30CF7985">
            <w:pPr>
              <w:spacing w:after="0" w:line="240" w:lineRule="auto"/>
            </w:pPr>
          </w:p>
        </w:tc>
      </w:tr>
      <w:tr w14:paraId="368F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8B47A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368881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○ 15</w:t>
            </w:r>
          </w:p>
        </w:tc>
        <w:tc>
          <w:tcPr>
            <w:tcW w:w="3402" w:type="dxa"/>
          </w:tcPr>
          <w:p w14:paraId="1E76BF57">
            <w:pPr>
              <w:spacing w:after="0" w:line="240" w:lineRule="auto"/>
            </w:pPr>
          </w:p>
        </w:tc>
      </w:tr>
      <w:tr w14:paraId="778B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843F8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53CB43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 10 大 3 的数是？</w:t>
            </w:r>
          </w:p>
        </w:tc>
        <w:tc>
          <w:tcPr>
            <w:tcW w:w="3402" w:type="dxa"/>
          </w:tcPr>
          <w:p w14:paraId="2A64FB33">
            <w:pPr>
              <w:spacing w:after="0" w:line="240" w:lineRule="auto"/>
            </w:pPr>
          </w:p>
        </w:tc>
      </w:tr>
      <w:tr w14:paraId="6EC2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CC297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65E3B3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 20 小 5 的数是？</w:t>
            </w:r>
          </w:p>
        </w:tc>
        <w:tc>
          <w:tcPr>
            <w:tcW w:w="3402" w:type="dxa"/>
          </w:tcPr>
          <w:p w14:paraId="6E0CF29B">
            <w:pPr>
              <w:spacing w:after="0" w:line="240" w:lineRule="auto"/>
            </w:pPr>
          </w:p>
        </w:tc>
      </w:tr>
    </w:tbl>
    <w:p w14:paraId="61E56DA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 周：时间与人名币</w:t>
      </w:r>
    </w:p>
    <w:p w14:paraId="6FD07C3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练习 4-1  认时间、认钱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 w14:paraId="58C4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14386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w="3402" w:type="dxa"/>
          </w:tcPr>
          <w:p w14:paraId="70B6FB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题目</w:t>
            </w:r>
          </w:p>
        </w:tc>
        <w:tc>
          <w:tcPr>
            <w:tcW w:w="3402" w:type="dxa"/>
          </w:tcPr>
          <w:p w14:paraId="4080A7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你的答案</w:t>
            </w:r>
          </w:p>
        </w:tc>
      </w:tr>
      <w:tr w14:paraId="5543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43122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</w:tcPr>
          <w:p w14:paraId="5D5F4B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时针指 3，分针指 12，是几点？</w:t>
            </w:r>
          </w:p>
        </w:tc>
        <w:tc>
          <w:tcPr>
            <w:tcW w:w="3402" w:type="dxa"/>
          </w:tcPr>
          <w:p w14:paraId="18568B6B">
            <w:pPr>
              <w:spacing w:after="0" w:line="240" w:lineRule="auto"/>
            </w:pPr>
          </w:p>
        </w:tc>
      </w:tr>
      <w:tr w14:paraId="77CF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32BBB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</w:tcPr>
          <w:p w14:paraId="7F4CFC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元 = （  ）角</w:t>
            </w:r>
          </w:p>
        </w:tc>
        <w:tc>
          <w:tcPr>
            <w:tcW w:w="3402" w:type="dxa"/>
          </w:tcPr>
          <w:p w14:paraId="3332E64B">
            <w:pPr>
              <w:spacing w:after="0" w:line="240" w:lineRule="auto"/>
            </w:pPr>
          </w:p>
        </w:tc>
      </w:tr>
      <w:tr w14:paraId="1077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28821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</w:tcPr>
          <w:p w14:paraId="1B1E25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 角 = （  ）分</w:t>
            </w:r>
          </w:p>
        </w:tc>
        <w:tc>
          <w:tcPr>
            <w:tcW w:w="3402" w:type="dxa"/>
          </w:tcPr>
          <w:p w14:paraId="28CBB62E">
            <w:pPr>
              <w:spacing w:after="0" w:line="240" w:lineRule="auto"/>
            </w:pPr>
          </w:p>
        </w:tc>
      </w:tr>
      <w:tr w14:paraId="4135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B45CB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</w:tcPr>
          <w:p w14:paraId="3B161E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 元 5 角 = （  ）角</w:t>
            </w:r>
          </w:p>
        </w:tc>
        <w:tc>
          <w:tcPr>
            <w:tcW w:w="3402" w:type="dxa"/>
          </w:tcPr>
          <w:p w14:paraId="71E6CFF5">
            <w:pPr>
              <w:spacing w:after="0" w:line="240" w:lineRule="auto"/>
            </w:pPr>
          </w:p>
        </w:tc>
      </w:tr>
      <w:tr w14:paraId="1000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DF3A2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</w:tcPr>
          <w:p w14:paraId="70E65C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 角 = （  ）元</w:t>
            </w:r>
          </w:p>
        </w:tc>
        <w:tc>
          <w:tcPr>
            <w:tcW w:w="3402" w:type="dxa"/>
          </w:tcPr>
          <w:p w14:paraId="3975CD6A">
            <w:pPr>
              <w:spacing w:after="0" w:line="240" w:lineRule="auto"/>
            </w:pPr>
          </w:p>
        </w:tc>
      </w:tr>
      <w:tr w14:paraId="108D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B5383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</w:tcPr>
          <w:p w14:paraId="73289B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 时整，分针指？</w:t>
            </w:r>
          </w:p>
        </w:tc>
        <w:tc>
          <w:tcPr>
            <w:tcW w:w="3402" w:type="dxa"/>
          </w:tcPr>
          <w:p w14:paraId="26B0E6C6">
            <w:pPr>
              <w:spacing w:after="0" w:line="240" w:lineRule="auto"/>
            </w:pPr>
          </w:p>
        </w:tc>
      </w:tr>
      <w:tr w14:paraId="63ACE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95E8C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3402" w:type="dxa"/>
          </w:tcPr>
          <w:p w14:paraId="323DDA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 元买 2 元铅笔，找回？</w:t>
            </w:r>
          </w:p>
        </w:tc>
        <w:tc>
          <w:tcPr>
            <w:tcW w:w="3402" w:type="dxa"/>
          </w:tcPr>
          <w:p w14:paraId="0E5C7D36">
            <w:pPr>
              <w:spacing w:after="0" w:line="240" w:lineRule="auto"/>
            </w:pPr>
          </w:p>
        </w:tc>
      </w:tr>
      <w:tr w14:paraId="2F48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A7CB2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3402" w:type="dxa"/>
          </w:tcPr>
          <w:p w14:paraId="4DB38E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 个 10 元是？</w:t>
            </w:r>
          </w:p>
        </w:tc>
        <w:tc>
          <w:tcPr>
            <w:tcW w:w="3402" w:type="dxa"/>
          </w:tcPr>
          <w:p w14:paraId="5B5EB924">
            <w:pPr>
              <w:spacing w:after="0" w:line="240" w:lineRule="auto"/>
            </w:pPr>
          </w:p>
        </w:tc>
      </w:tr>
      <w:tr w14:paraId="77D3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FD95A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3402" w:type="dxa"/>
          </w:tcPr>
          <w:p w14:paraId="33DF07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 元 + 3 元 =</w:t>
            </w:r>
          </w:p>
        </w:tc>
        <w:tc>
          <w:tcPr>
            <w:tcW w:w="3402" w:type="dxa"/>
          </w:tcPr>
          <w:p w14:paraId="51E6EA72">
            <w:pPr>
              <w:spacing w:after="0" w:line="240" w:lineRule="auto"/>
            </w:pPr>
          </w:p>
        </w:tc>
      </w:tr>
      <w:tr w14:paraId="39E7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08FE9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3402" w:type="dxa"/>
          </w:tcPr>
          <w:p w14:paraId="49C03D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8 元 - 5 元 =</w:t>
            </w:r>
          </w:p>
        </w:tc>
        <w:tc>
          <w:tcPr>
            <w:tcW w:w="3402" w:type="dxa"/>
          </w:tcPr>
          <w:p w14:paraId="17987264">
            <w:pPr>
              <w:spacing w:after="0" w:line="240" w:lineRule="auto"/>
            </w:pPr>
          </w:p>
        </w:tc>
      </w:tr>
    </w:tbl>
    <w:p w14:paraId="4AD626C9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02  读题闯关（第5～8周）</w:t>
      </w:r>
    </w:p>
    <w:p w14:paraId="3DF599C4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读题闯关练习（第 5～8 周）</w:t>
      </w:r>
    </w:p>
    <w:p w14:paraId="3578F52D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每天 1 组：先读题训练，再小练习。</w:t>
      </w:r>
    </w:p>
    <w:p w14:paraId="2F29066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1 天</w:t>
      </w:r>
    </w:p>
    <w:p w14:paraId="4A7B89E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6B700B8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个苹果，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>有几个苹果？</w:t>
      </w:r>
    </w:p>
    <w:p w14:paraId="0BB802C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49ACC3BD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要把两个人的苹果加起来</w:t>
      </w:r>
    </w:p>
    <w:p w14:paraId="429EBA1F">
      <w:pPr>
        <w:spacing w:after="60" w:line="300" w:lineRule="auto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5 + 4 = 9（个）</w:t>
      </w:r>
    </w:p>
    <w:p w14:paraId="6519822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 w14:paraId="20F22B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「还剩」一般用什么法？  加法 / </w:t>
      </w:r>
      <w:r>
        <w:rPr>
          <w:rFonts w:ascii="宋体" w:hAnsi="宋体" w:eastAsia="宋体"/>
          <w:b/>
          <w:sz w:val="22"/>
        </w:rPr>
        <w:t>减法</w:t>
      </w:r>
    </w:p>
    <w:p w14:paraId="1CE710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8 - 3 = </w:t>
      </w:r>
      <w:r>
        <w:rPr>
          <w:rFonts w:ascii="宋体" w:hAnsi="宋体" w:eastAsia="宋体"/>
          <w:b/>
          <w:sz w:val="22"/>
        </w:rPr>
        <w:t>5</w:t>
      </w:r>
    </w:p>
    <w:p w14:paraId="04A0B04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2 天</w:t>
      </w:r>
    </w:p>
    <w:p w14:paraId="1748563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10F2AD1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只鸟，飞走了 5 只，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>几只？</w:t>
      </w:r>
    </w:p>
    <w:p w14:paraId="0B0BF97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61DF97B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 w14:paraId="44FFFABA">
      <w:pPr>
        <w:spacing w:after="60" w:line="300" w:lineRule="auto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12 - 5 = 7（只）</w:t>
      </w:r>
    </w:p>
    <w:p w14:paraId="1723FBF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小练习</w:t>
      </w:r>
    </w:p>
    <w:p w14:paraId="69A123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3 + 6 = </w:t>
      </w:r>
      <w:r>
        <w:rPr>
          <w:rFonts w:ascii="宋体" w:hAnsi="宋体" w:eastAsia="宋体"/>
          <w:b/>
          <w:sz w:val="22"/>
        </w:rPr>
        <w:t>9</w:t>
      </w:r>
    </w:p>
    <w:p w14:paraId="18620C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「一共」用什么法？ </w:t>
      </w:r>
      <w:r>
        <w:rPr>
          <w:rFonts w:ascii="宋体" w:hAnsi="宋体" w:eastAsia="宋体"/>
          <w:b/>
          <w:sz w:val="22"/>
        </w:rPr>
        <w:t>加法</w:t>
      </w:r>
    </w:p>
    <w:p w14:paraId="66C9A9F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周 · 第 3 天</w:t>
      </w:r>
    </w:p>
    <w:p w14:paraId="4161992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76D8FA4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小刚有 9 本书，小丽有 6 本书，小刚</w:t>
      </w:r>
      <w:r>
        <w:rPr>
          <w:rFonts w:ascii="宋体" w:hAnsi="宋体" w:eastAsia="宋体"/>
          <w:b/>
          <w:sz w:val="22"/>
        </w:rPr>
        <w:t>比</w:t>
      </w:r>
      <w:r>
        <w:rPr>
          <w:rFonts w:ascii="宋体" w:hAnsi="宋体" w:eastAsia="宋体"/>
          <w:b w:val="0"/>
          <w:sz w:val="22"/>
        </w:rPr>
        <w:t>小丽</w:t>
      </w:r>
      <w:r>
        <w:rPr>
          <w:rFonts w:ascii="宋体" w:hAnsi="宋体" w:eastAsia="宋体"/>
          <w:b/>
          <w:sz w:val="22"/>
        </w:rPr>
        <w:t>多</w:t>
      </w:r>
      <w:r>
        <w:rPr>
          <w:rFonts w:ascii="宋体" w:hAnsi="宋体" w:eastAsia="宋体"/>
          <w:b w:val="0"/>
          <w:sz w:val="22"/>
        </w:rPr>
        <w:t>几本？</w:t>
      </w:r>
    </w:p>
    <w:p w14:paraId="663EA03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7F10DFE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要用减法，9 减 6</w:t>
      </w:r>
    </w:p>
    <w:p w14:paraId="6A02F059">
      <w:pPr>
        <w:spacing w:after="60" w:line="300" w:lineRule="auto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9 - 6 = 3（本）</w:t>
      </w:r>
    </w:p>
    <w:p w14:paraId="34FE19F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1 天</w:t>
      </w:r>
    </w:p>
    <w:p w14:paraId="371412F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53D177B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看图列式</w:t>
      </w:r>
      <w:r>
        <w:rPr>
          <w:rFonts w:ascii="宋体" w:hAnsi="宋体" w:eastAsia="宋体"/>
          <w:b w:val="0"/>
          <w:sz w:val="22"/>
        </w:rPr>
        <w:t>。（左 3 个三角，右 2 个三角）</w:t>
      </w:r>
    </w:p>
    <w:p w14:paraId="63503DE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 w14:paraId="45C8334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3 和 2 加起来</w:t>
      </w:r>
    </w:p>
    <w:p w14:paraId="4A7C279B">
      <w:pPr>
        <w:spacing w:after="60" w:line="300" w:lineRule="auto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3 + 2 = 5</w:t>
      </w:r>
    </w:p>
    <w:p w14:paraId="5A236C6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6 周 · 第 2 天</w:t>
      </w:r>
    </w:p>
    <w:p w14:paraId="4B34F19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2783EB3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 ○ 里</w:t>
      </w:r>
      <w:r>
        <w:rPr>
          <w:rFonts w:ascii="宋体" w:hAnsi="宋体" w:eastAsia="宋体"/>
          <w:b/>
          <w:sz w:val="22"/>
        </w:rPr>
        <w:t>填</w:t>
      </w:r>
      <w:r>
        <w:rPr>
          <w:rFonts w:ascii="宋体" w:hAnsi="宋体" w:eastAsia="宋体"/>
          <w:b w:val="0"/>
          <w:sz w:val="22"/>
        </w:rPr>
        <w:t xml:space="preserve"> &gt;、&lt; 或 = ：  15 ○ 12</w:t>
      </w:r>
    </w:p>
    <w:p w14:paraId="1F82A79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填、比大小</w:t>
      </w:r>
    </w:p>
    <w:p w14:paraId="16F1E58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15 比 12 大，填 &gt;</w:t>
      </w:r>
    </w:p>
    <w:p w14:paraId="0677E29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7 周 · 综合</w:t>
      </w:r>
    </w:p>
    <w:p w14:paraId="011DE9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2F5E541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妈妈买了 20 元水果，付 50 元，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>几元？</w:t>
      </w:r>
    </w:p>
    <w:p w14:paraId="07060E1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182956B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 w14:paraId="4C3A89CE">
      <w:pPr>
        <w:spacing w:after="60" w:line="300" w:lineRule="auto"/>
      </w:pPr>
      <w:r>
        <w:rPr>
          <w:rFonts w:ascii="宋体" w:hAnsi="宋体" w:eastAsia="宋体"/>
          <w:b/>
          <w:sz w:val="22"/>
        </w:rPr>
        <w:t>列式：</w:t>
      </w:r>
      <w:r>
        <w:rPr>
          <w:rFonts w:ascii="宋体" w:hAnsi="宋体" w:eastAsia="宋体"/>
          <w:b w:val="0"/>
          <w:sz w:val="22"/>
        </w:rPr>
        <w:t xml:space="preserve"> 50 - 20 = 30（元）</w:t>
      </w:r>
    </w:p>
    <w:p w14:paraId="0F9FD6D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8 周 · 模拟</w:t>
      </w:r>
    </w:p>
    <w:p w14:paraId="3A73E8F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读题训练</w:t>
      </w:r>
    </w:p>
    <w:p w14:paraId="4156C3C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>正确的算式：小明 8 岁，爸爸比小明大 25 岁，爸爸几岁？</w:t>
      </w:r>
    </w:p>
    <w:p w14:paraId="55308A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① 8 + 25  ② 25 - 8  ③ 8 - 25</w:t>
      </w:r>
    </w:p>
    <w:p w14:paraId="7563073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选择、比……大</w:t>
      </w:r>
    </w:p>
    <w:p w14:paraId="63375FD4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爸爸更大，8 + 25</w:t>
      </w:r>
    </w:p>
    <w:p w14:paraId="77CDDF5B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更多练习见 [`../04-每日一练/暑假56天每日一练.md`](../04-每日一练/暑假56天每日一练.md)</w:t>
      </w:r>
    </w:p>
    <w:p w14:paraId="0138CB03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03  题型认读（选择·填空·列式）</w:t>
      </w:r>
    </w:p>
    <w:p w14:paraId="2C6EF239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题型认读 · 选择填空列式判断</w:t>
      </w:r>
    </w:p>
    <w:p w14:paraId="7803CBCA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第 6 周使用。让孩子说出「题目要我做什么」。</w:t>
      </w:r>
    </w:p>
    <w:p w14:paraId="78E2A4D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一、选择题</w:t>
      </w:r>
    </w:p>
    <w:p w14:paraId="4D44640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5 + 3 = （  ）  ① 7  ② 8  ③ 9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6906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3" w:type="dxa"/>
          </w:tcPr>
          <w:p w14:paraId="69DD16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3D7D68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7C17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4AF52C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选择 / 选出</w:t>
            </w:r>
          </w:p>
        </w:tc>
        <w:tc>
          <w:tcPr>
            <w:tcW w:w="5103" w:type="dxa"/>
          </w:tcPr>
          <w:p w14:paraId="4C8A66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我要选一个对的答案</w:t>
            </w:r>
          </w:p>
        </w:tc>
      </w:tr>
      <w:tr w14:paraId="6BA2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0044B3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正确 / 错误</w:t>
            </w:r>
          </w:p>
        </w:tc>
        <w:tc>
          <w:tcPr>
            <w:tcW w:w="5103" w:type="dxa"/>
          </w:tcPr>
          <w:p w14:paraId="0B968B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我要找对的那个</w:t>
            </w:r>
          </w:p>
        </w:tc>
      </w:tr>
    </w:tbl>
    <w:p w14:paraId="5C3EBC5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二、填空题</w:t>
      </w:r>
    </w:p>
    <w:p w14:paraId="06159B1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7 + （  ）= 10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5B12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538568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114A69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5913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389DE6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填空 / 填一填</w:t>
            </w:r>
          </w:p>
        </w:tc>
        <w:tc>
          <w:tcPr>
            <w:tcW w:w="5103" w:type="dxa"/>
          </w:tcPr>
          <w:p w14:paraId="2B62A7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我要把括号里填上</w:t>
            </w:r>
          </w:p>
        </w:tc>
      </w:tr>
      <w:tr w14:paraId="3B2F1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97738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（  ）</w:t>
            </w:r>
          </w:p>
        </w:tc>
        <w:tc>
          <w:tcPr>
            <w:tcW w:w="5103" w:type="dxa"/>
          </w:tcPr>
          <w:p w14:paraId="6A3324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这里缺一个数</w:t>
            </w:r>
          </w:p>
        </w:tc>
      </w:tr>
    </w:tbl>
    <w:p w14:paraId="403CDEB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三、列式计算</w:t>
      </w:r>
    </w:p>
    <w:p w14:paraId="645484B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小明有 8 个苹果，吃了 3 个，还剩几个？列式计算。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7B0D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3" w:type="dxa"/>
          </w:tcPr>
          <w:p w14:paraId="45E6AD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5902C9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15A32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4982D6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列式</w:t>
            </w:r>
          </w:p>
        </w:tc>
        <w:tc>
          <w:tcPr>
            <w:tcW w:w="5103" w:type="dxa"/>
          </w:tcPr>
          <w:p w14:paraId="66E6F6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我要写出算式</w:t>
            </w:r>
          </w:p>
        </w:tc>
      </w:tr>
      <w:tr w14:paraId="6BD6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6F3E7C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计算 / 算出</w:t>
            </w:r>
          </w:p>
        </w:tc>
        <w:tc>
          <w:tcPr>
            <w:tcW w:w="5103" w:type="dxa"/>
          </w:tcPr>
          <w:p w14:paraId="50C771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我要算出得数</w:t>
            </w:r>
          </w:p>
        </w:tc>
      </w:tr>
      <w:tr w14:paraId="4317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3C77FF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解答</w:t>
            </w:r>
          </w:p>
        </w:tc>
        <w:tc>
          <w:tcPr>
            <w:tcW w:w="5103" w:type="dxa"/>
          </w:tcPr>
          <w:p w14:paraId="79CCAC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我要写算式和答案</w:t>
            </w:r>
          </w:p>
        </w:tc>
      </w:tr>
    </w:tbl>
    <w:p w14:paraId="224AA0E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四、比大小</w:t>
      </w:r>
    </w:p>
    <w:p w14:paraId="7B7B239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在 ○ 里填 &gt;、&lt; 或 = ：  9 ○ 6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31F36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3" w:type="dxa"/>
          </w:tcPr>
          <w:p w14:paraId="1ECA92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0C9DF4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60937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A0187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比大小</w:t>
            </w:r>
          </w:p>
        </w:tc>
        <w:tc>
          <w:tcPr>
            <w:tcW w:w="5103" w:type="dxa"/>
          </w:tcPr>
          <w:p w14:paraId="2B47A0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我要比较谁大谁小</w:t>
            </w:r>
          </w:p>
        </w:tc>
      </w:tr>
      <w:tr w14:paraId="1E7EA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908C9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填 &gt; &lt; =</w:t>
            </w:r>
          </w:p>
        </w:tc>
        <w:tc>
          <w:tcPr>
            <w:tcW w:w="5103" w:type="dxa"/>
          </w:tcPr>
          <w:p w14:paraId="020950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我要填大于小于或等于</w:t>
            </w:r>
          </w:p>
        </w:tc>
      </w:tr>
    </w:tbl>
    <w:p w14:paraId="2DDA014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五、看图列式</w:t>
      </w:r>
    </w:p>
    <w:p w14:paraId="0D8B0F7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看图写算式。（图：左边 4 个圆，右边 3 个圆）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3D0B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3" w:type="dxa"/>
          </w:tcPr>
          <w:p w14:paraId="47DECA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79EAF0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18D0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0088A4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看图</w:t>
            </w:r>
          </w:p>
        </w:tc>
        <w:tc>
          <w:tcPr>
            <w:tcW w:w="5103" w:type="dxa"/>
          </w:tcPr>
          <w:p w14:paraId="01C4D8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我要先看图</w:t>
            </w:r>
          </w:p>
        </w:tc>
      </w:tr>
      <w:tr w14:paraId="19B0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1BAEDD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写算式</w:t>
            </w:r>
          </w:p>
        </w:tc>
        <w:tc>
          <w:tcPr>
            <w:tcW w:w="5103" w:type="dxa"/>
          </w:tcPr>
          <w:p w14:paraId="1AF12D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我要根据图写加法或减法</w:t>
            </w:r>
          </w:p>
        </w:tc>
      </w:tr>
    </w:tbl>
    <w:p w14:paraId="1FC51D9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六、找规律</w:t>
      </w:r>
    </w:p>
    <w:p w14:paraId="0942B02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710C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6E5F29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493E10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2E3D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0305BF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找规律</w:t>
            </w:r>
          </w:p>
        </w:tc>
        <w:tc>
          <w:tcPr>
            <w:tcW w:w="5103" w:type="dxa"/>
          </w:tcPr>
          <w:p w14:paraId="280B8D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我要找下一个数</w:t>
            </w:r>
          </w:p>
        </w:tc>
      </w:tr>
      <w:tr w14:paraId="4ABC2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32935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接着写</w:t>
            </w:r>
          </w:p>
        </w:tc>
        <w:tc>
          <w:tcPr>
            <w:tcW w:w="5103" w:type="dxa"/>
          </w:tcPr>
          <w:p w14:paraId="5ED725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我要继续写下去</w:t>
            </w:r>
          </w:p>
        </w:tc>
      </w:tr>
    </w:tbl>
    <w:p w14:paraId="301C650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七、判断题</w:t>
      </w:r>
    </w:p>
    <w:p w14:paraId="1AB86BA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3 + 4 = 8  （  ）对  （  ）错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2952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03" w:type="dxa"/>
          </w:tcPr>
          <w:p w14:paraId="48829B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042E4C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4D57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40BB1F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判断</w:t>
            </w:r>
          </w:p>
        </w:tc>
        <w:tc>
          <w:tcPr>
            <w:tcW w:w="5103" w:type="dxa"/>
          </w:tcPr>
          <w:p w14:paraId="170C80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我要判断对不对</w:t>
            </w:r>
          </w:p>
        </w:tc>
      </w:tr>
      <w:tr w14:paraId="4D4D1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F1DD4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对的打√</w:t>
            </w:r>
          </w:p>
        </w:tc>
        <w:tc>
          <w:tcPr>
            <w:tcW w:w="5103" w:type="dxa"/>
          </w:tcPr>
          <w:p w14:paraId="6AD1FE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我要找正确的</w:t>
            </w:r>
          </w:p>
        </w:tc>
      </w:tr>
    </w:tbl>
    <w:p w14:paraId="2948860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八、连线题</w:t>
      </w:r>
    </w:p>
    <w:p w14:paraId="65D4753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题目示例：</w:t>
      </w:r>
      <w:r>
        <w:rPr>
          <w:rFonts w:ascii="宋体" w:hAnsi="宋体" w:eastAsia="宋体"/>
          <w:b w:val="0"/>
          <w:sz w:val="22"/>
        </w:rPr>
        <w:t xml:space="preserve"> 把算式和得数连起来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5103"/>
      </w:tblGrid>
      <w:tr w14:paraId="52CE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220D73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关键词</w:t>
            </w:r>
          </w:p>
        </w:tc>
        <w:tc>
          <w:tcPr>
            <w:tcW w:w="5103" w:type="dxa"/>
          </w:tcPr>
          <w:p w14:paraId="7B2286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孩子应说</w:t>
            </w:r>
          </w:p>
        </w:tc>
      </w:tr>
      <w:tr w14:paraId="3891F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 w14:paraId="324E6B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连线 / 连一连</w:t>
            </w:r>
          </w:p>
        </w:tc>
        <w:tc>
          <w:tcPr>
            <w:tcW w:w="5103" w:type="dxa"/>
          </w:tcPr>
          <w:p w14:paraId="2101B6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我要把对应的连起来</w:t>
            </w:r>
          </w:p>
        </w:tc>
      </w:tr>
    </w:tbl>
    <w:p w14:paraId="4DC3D674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04  暑假56天每日一练</w:t>
      </w:r>
    </w:p>
    <w:p w14:paraId="38BFACA9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10CBD229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3BFB1704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19DD4669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3D7B1AAF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46775D25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2E07A27E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06CE4FF7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413A0AB7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0F1AFFC3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3FCDE38D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134151E6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2D5E1F4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4186DC47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493507FC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00E5C52A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400DECA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499E5EEC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3363B4A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561A5B06">
      <w:pPr>
        <w:pStyle w:val="4"/>
        <w:keepNext w:val="0"/>
        <w:spacing w:before="160" w:after="60"/>
        <w:rPr>
          <w:rFonts w:ascii="黑体" w:hAnsi="黑体" w:eastAsia="黑体"/>
          <w:b/>
          <w:sz w:val="30"/>
        </w:rPr>
      </w:pPr>
    </w:p>
    <w:p w14:paraId="32404F5C">
      <w:pPr>
        <w:pStyle w:val="4"/>
        <w:keepNext w:val="0"/>
        <w:spacing w:before="160" w:after="60"/>
      </w:pPr>
      <w:r>
        <w:rPr>
          <w:rFonts w:ascii="黑体" w:hAnsi="黑体" w:eastAsia="黑体"/>
          <w:b/>
          <w:sz w:val="30"/>
        </w:rPr>
        <w:t>暑假 56 天每日一练（数学）</w:t>
      </w:r>
    </w:p>
    <w:p w14:paraId="045DF16E">
      <w:pPr>
        <w:spacing w:after="60" w:line="300" w:lineRule="auto"/>
        <w:ind w:left="283"/>
      </w:pPr>
      <w:r>
        <w:rPr>
          <w:rFonts w:ascii="宋体" w:hAnsi="宋体" w:eastAsia="宋体"/>
          <w:b w:val="0"/>
          <w:sz w:val="20"/>
        </w:rPr>
        <w:t>每天 1 页，约 15～20 分钟。先读题，再做题。</w:t>
      </w:r>
    </w:p>
    <w:p w14:paraId="40044C2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 天（第 1 周）</w:t>
      </w:r>
    </w:p>
    <w:p w14:paraId="32AE777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274B3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D995C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2 - 1 = ?  （-2 / -1 / 1 / 2）</w:t>
      </w:r>
    </w:p>
    <w:p w14:paraId="069339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 + 4 = ?  （6 / 8 / 9 / 10）</w:t>
      </w:r>
    </w:p>
    <w:p w14:paraId="78D738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 + 9 = ?  （10 / 11 / 12 / 14）</w:t>
      </w:r>
    </w:p>
    <w:p w14:paraId="7FE0C88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D34A0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2413D0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48F031B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0487ED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07603E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1F97B84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B08B49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 w14:paraId="78F1AFB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0A903845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 w14:paraId="6F3A619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A649A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 + 1 = ______</w:t>
      </w:r>
    </w:p>
    <w:p w14:paraId="012A6D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 w14:paraId="089039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</w:t>
      </w:r>
    </w:p>
    <w:p w14:paraId="12182ED2">
      <w:r>
        <w:br w:type="page"/>
      </w:r>
    </w:p>
    <w:p w14:paraId="0420E58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 天（第 1 周）</w:t>
      </w:r>
    </w:p>
    <w:p w14:paraId="137169D0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76A4E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17D9DF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3 - 1 = ?  （-1 / 1 / 2 / 3）</w:t>
      </w:r>
    </w:p>
    <w:p w14:paraId="2A26BB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+ 5 = ?  （11 / 12 / 13 / 14）</w:t>
      </w:r>
    </w:p>
    <w:p w14:paraId="24E9A9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 + 2 = ?  （7 / 8 / 9 / 11）</w:t>
      </w:r>
    </w:p>
    <w:p w14:paraId="42641E3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3E360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466134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7C9487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495F6A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53263A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2B9F5F7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432710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 w14:paraId="53F77AB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0B9D5A9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 w14:paraId="67BCD7D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B3335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【口算】6 - 2 = ______</w:t>
      </w:r>
    </w:p>
    <w:p w14:paraId="4A7ED1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 w14:paraId="68D76A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参考：35 的 5</w:t>
      </w:r>
    </w:p>
    <w:p w14:paraId="00D11110">
      <w:r>
        <w:br w:type="page"/>
      </w:r>
    </w:p>
    <w:p w14:paraId="63081F3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 天（第 1 周）</w:t>
      </w:r>
    </w:p>
    <w:p w14:paraId="7B623F1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A41AA5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BDCF2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4 + 2 = ?  （3 / 6 / 7 / 8）</w:t>
      </w:r>
    </w:p>
    <w:p w14:paraId="59F7F0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5 - 4 = ?  （-1 / 1 / 2 / 3）</w:t>
      </w:r>
    </w:p>
    <w:p w14:paraId="2DE52B0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4 + 2 = ?  （4 / 5 / 6 / 8）</w:t>
      </w:r>
    </w:p>
    <w:p w14:paraId="039DFC1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46FB3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7A3185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12E51F2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2CF882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2D9D21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73A4B23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1C3ECA0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 w14:paraId="048D881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3397CEB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 w14:paraId="77B31F1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4B0720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 + 6 = ______</w:t>
      </w:r>
    </w:p>
    <w:p w14:paraId="79A590B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 w14:paraId="6C8657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 个角</w:t>
      </w:r>
    </w:p>
    <w:p w14:paraId="2F740ADD">
      <w:r>
        <w:br w:type="page"/>
      </w:r>
    </w:p>
    <w:p w14:paraId="6F7E1D7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 天（第 1 周）</w:t>
      </w:r>
    </w:p>
    <w:p w14:paraId="314CB3AA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FA72B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74076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9 - 4 = ?  （3 / 4 / 5 / 7）</w:t>
      </w:r>
    </w:p>
    <w:p w14:paraId="5AD5F1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4 - 1 = ?  （1 / 3 / 4 / 5）</w:t>
      </w:r>
    </w:p>
    <w:p w14:paraId="294045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 + 7 = ?  （12 / 13 / 14 / 15）</w:t>
      </w:r>
    </w:p>
    <w:p w14:paraId="4AA27C2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E5454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00424E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5949311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7A746B6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1442C2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6BF079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ABABD6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 w14:paraId="78ECB23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679799F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 w14:paraId="2F2532C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495CBE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【口算】4 + 6 = ______</w:t>
      </w:r>
    </w:p>
    <w:p w14:paraId="175FF7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 w14:paraId="0EAEBD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参考：先减 10</w:t>
      </w:r>
    </w:p>
    <w:p w14:paraId="3090B8B0">
      <w:r>
        <w:br w:type="page"/>
      </w:r>
    </w:p>
    <w:p w14:paraId="42D9E8E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 天（第 1 周）</w:t>
      </w:r>
    </w:p>
    <w:p w14:paraId="12DB798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2E5A1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18DDAD3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 + 7 = ?  （13 / 14 / 15 / 17）</w:t>
      </w:r>
    </w:p>
    <w:p w14:paraId="4BD21E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 + 9 = ?  （9 / 12 / 13 / 14）</w:t>
      </w:r>
    </w:p>
    <w:p w14:paraId="3E36728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 + 2 = ?  （2 / 3 / 5 / 6）</w:t>
      </w:r>
    </w:p>
    <w:p w14:paraId="3B5F791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8B8DF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406BDD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211165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4B50FB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6E6493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7A54C89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3833E7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 w14:paraId="41178CD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0B561869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 w14:paraId="6B107E8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3880AC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【口算】7 - 3 = ______</w:t>
      </w:r>
    </w:p>
    <w:p w14:paraId="1BD9FD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 w14:paraId="236F5A9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参考：加起来</w:t>
      </w:r>
    </w:p>
    <w:p w14:paraId="64A60A88">
      <w:r>
        <w:br w:type="page"/>
      </w:r>
    </w:p>
    <w:p w14:paraId="6830F58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6 天（第 1 周）</w:t>
      </w:r>
    </w:p>
    <w:p w14:paraId="17954D28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B018A1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B25246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 + 2 = ?  （6 / 7 / 8 / 11）</w:t>
      </w:r>
    </w:p>
    <w:p w14:paraId="2010B6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 + 8 = ?  （9 / 11 / 12 / 14）</w:t>
      </w:r>
    </w:p>
    <w:p w14:paraId="36286A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9 - 5 = ?  （1 / 3 / 4 / 5）</w:t>
      </w:r>
    </w:p>
    <w:p w14:paraId="523E376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30254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1360A3B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3F079C8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1C74E8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4161C9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1ED78DE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63E725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 w14:paraId="5FAB8A9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 w14:paraId="4A448D6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 w14:paraId="15AE121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83735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【口算】9 - 2 = ______</w:t>
      </w:r>
    </w:p>
    <w:p w14:paraId="35CAC0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 w14:paraId="3F60F4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参考：差多少</w:t>
      </w:r>
    </w:p>
    <w:p w14:paraId="2622D067">
      <w:r>
        <w:br w:type="page"/>
      </w:r>
    </w:p>
    <w:p w14:paraId="6EB6F1A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7 天（第 1 周）</w:t>
      </w:r>
    </w:p>
    <w:p w14:paraId="6F55B61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551496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031C2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 + 1 = ?  （7 / 8 / 9 / 10）</w:t>
      </w:r>
    </w:p>
    <w:p w14:paraId="6B72483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+ 5 = ?  （9 / 11 / 12 / 14）</w:t>
      </w:r>
    </w:p>
    <w:p w14:paraId="75D095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4 + 2 = ?  （6 / 7 / 8 / 9）</w:t>
      </w:r>
    </w:p>
    <w:p w14:paraId="041CC33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F3572C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52582D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5728BF1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0B2F40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15EC53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43FEB65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5FC9AE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 w14:paraId="71ABF12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 w14:paraId="2D11258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 w14:paraId="76399D5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5955A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【口算】8 - 2 = ______</w:t>
      </w:r>
    </w:p>
    <w:p w14:paraId="65EB02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 w14:paraId="0FD5B8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参考：加法结果</w:t>
      </w:r>
    </w:p>
    <w:p w14:paraId="2D295ECE">
      <w:r>
        <w:br w:type="page"/>
      </w:r>
    </w:p>
    <w:p w14:paraId="0FE0BBF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8 天（第 2 周）</w:t>
      </w:r>
    </w:p>
    <w:p w14:paraId="3C415FC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B4630D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C9045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15 - 8 = ?  （4 / 5 / 7 / 8）</w:t>
      </w:r>
    </w:p>
    <w:p w14:paraId="21F7EC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16 - 9 = ?  （4 / 5 / 7 / 9）</w:t>
      </w:r>
    </w:p>
    <w:p w14:paraId="29860B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18 - 3 = ?  （12 / 14 / 15 / 18）</w:t>
      </w:r>
    </w:p>
    <w:p w14:paraId="14656C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BAFD8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783F07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685D6F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611167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523484D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3F47918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BF190E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 w14:paraId="0CCFDF1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1162C830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 w14:paraId="4FF92DC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A79B7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 + 7 = ______</w:t>
      </w:r>
    </w:p>
    <w:p w14:paraId="3C8D0C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 w14:paraId="56A9F0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参考：最小的数</w:t>
      </w:r>
    </w:p>
    <w:p w14:paraId="30878F7F">
      <w:r>
        <w:br w:type="page"/>
      </w:r>
    </w:p>
    <w:p w14:paraId="7FBD3C9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9 天（第 2 周）</w:t>
      </w:r>
    </w:p>
    <w:p w14:paraId="469451EA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95479F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13F784F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 + 6 = ?  （9 / 12 / 14 / 15）</w:t>
      </w:r>
    </w:p>
    <w:p w14:paraId="12EF81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14 - 4 = ?  （7 / 9 / 10 / 12）</w:t>
      </w:r>
    </w:p>
    <w:p w14:paraId="38C866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18 - 5 = ?  （10 / 11 / 13 / 16）</w:t>
      </w:r>
    </w:p>
    <w:p w14:paraId="2918CBB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ED432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289B588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6B8D2D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021F435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603A06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72819BC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A14430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 w14:paraId="6D2776C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 w14:paraId="3DBB97C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 w14:paraId="0EAA8B8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04541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【口算】17 - 5 = ______</w:t>
      </w:r>
    </w:p>
    <w:p w14:paraId="79886CA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 w14:paraId="20B795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参考：人民币</w:t>
      </w:r>
    </w:p>
    <w:p w14:paraId="396E3086">
      <w:r>
        <w:br w:type="page"/>
      </w:r>
    </w:p>
    <w:p w14:paraId="792DFC1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10 天（第 2 周）</w:t>
      </w:r>
    </w:p>
    <w:p w14:paraId="75D4A197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CFBFA1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44EC45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 + 9 = ?  （15 / 16 / 18 / 21）</w:t>
      </w:r>
    </w:p>
    <w:p w14:paraId="2637024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+ 6 = ?  （9 / 10 / 11 / 12）</w:t>
      </w:r>
    </w:p>
    <w:p w14:paraId="386972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 + 9 = ?  （13 / 14 / 16 / 17）</w:t>
      </w:r>
    </w:p>
    <w:p w14:paraId="2DC23AA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1B388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731140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7B7812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1B194E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48264A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52088D4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D5F42B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 w14:paraId="60E21CE1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 w14:paraId="550A8B1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 w14:paraId="7EFAFA4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38A2F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【口算】12 - 2 = ______</w:t>
      </w:r>
    </w:p>
    <w:p w14:paraId="517C73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 w14:paraId="2EDAFCA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参考：写算式</w:t>
      </w:r>
    </w:p>
    <w:p w14:paraId="757ABDE9">
      <w:r>
        <w:br w:type="page"/>
      </w:r>
    </w:p>
    <w:p w14:paraId="21D445A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11 天（第 2 周）</w:t>
      </w:r>
    </w:p>
    <w:p w14:paraId="2B26C90A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415C5F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B845F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18 - 4 = ?  （11 / 14 / 15 / 17）</w:t>
      </w:r>
    </w:p>
    <w:p w14:paraId="464608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+ 2 = ?  （5 / 6 / 8 / 9）</w:t>
      </w:r>
    </w:p>
    <w:p w14:paraId="468096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11 - 7 = ?  （1 / 4 / 6 / 7）</w:t>
      </w:r>
    </w:p>
    <w:p w14:paraId="6CCE2D3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08691F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29A1C7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093278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111B79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52EEF9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1EB6284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67B22F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 w14:paraId="4D2C6EE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0D9F6D89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 w14:paraId="18828B2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DD50BD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 + 9 = ______</w:t>
      </w:r>
    </w:p>
    <w:p w14:paraId="23D50D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 w14:paraId="723E9B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参考：变多</w:t>
      </w:r>
    </w:p>
    <w:p w14:paraId="4A19FBE6">
      <w:r>
        <w:br w:type="page"/>
      </w:r>
    </w:p>
    <w:p w14:paraId="531C18C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12 天（第 2 周）</w:t>
      </w:r>
    </w:p>
    <w:p w14:paraId="25C6E2F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663BD7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0EDEF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+ 5 = ?  （9 / 10 / 12 / 13）</w:t>
      </w:r>
    </w:p>
    <w:p w14:paraId="5BD22E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11 - 3 = ?  （5 / 6 / 8 / 9）</w:t>
      </w:r>
    </w:p>
    <w:p w14:paraId="177984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+ 7 = ?  （14 / 15 / 16 / 17）</w:t>
      </w:r>
    </w:p>
    <w:p w14:paraId="74492D7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5E71D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03674DC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40EFBDC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42757F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5368DF8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57C6DD8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619AC25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 w14:paraId="6CF794D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 w14:paraId="66571608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 w14:paraId="669E50B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7B7E9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【口算】14 - 7 = ______</w:t>
      </w:r>
    </w:p>
    <w:p w14:paraId="3A28945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 w14:paraId="599C575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参考：看图画</w:t>
      </w:r>
    </w:p>
    <w:p w14:paraId="65543830">
      <w:r>
        <w:br w:type="page"/>
      </w:r>
      <w:bookmarkStart w:id="0" w:name="_GoBack"/>
      <w:bookmarkEnd w:id="0"/>
    </w:p>
    <w:p w14:paraId="75E36B8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13 天（第 2 周）</w:t>
      </w:r>
    </w:p>
    <w:p w14:paraId="1FAEF19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A87D43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10FC4A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12 - 5 = ?  （4 / 7 / 8 / 9）</w:t>
      </w:r>
    </w:p>
    <w:p w14:paraId="48CED9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+ 9 = ?  （13 / 14 / 15 / 16）</w:t>
      </w:r>
    </w:p>
    <w:p w14:paraId="1DCA02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15 - 2 = ?  （11 / 12 / 13 / 15）</w:t>
      </w:r>
    </w:p>
    <w:p w14:paraId="2E72B00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28C04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4EADFB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2252B0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 w14:paraId="1B4206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2D872F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2B83290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7FD73F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 w14:paraId="09F97A0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 w14:paraId="7D4C3824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 w14:paraId="58764E2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4ED67D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【口算】15 - 3 = ______</w:t>
      </w:r>
    </w:p>
    <w:p w14:paraId="0C7330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 w14:paraId="207E0E1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参考：选一个</w:t>
      </w:r>
    </w:p>
    <w:p w14:paraId="0A9C89EF">
      <w:r>
        <w:br w:type="page"/>
      </w:r>
    </w:p>
    <w:p w14:paraId="5EC183F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14 天（第 2 周）</w:t>
      </w:r>
    </w:p>
    <w:p w14:paraId="62C32A87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AD712E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0E9E5C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 + 9 = ?  （13 / 16 / 17 / 18）</w:t>
      </w:r>
    </w:p>
    <w:p w14:paraId="092CF68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 + 3 = ?  （5 / 6 / 8 / 9）</w:t>
      </w:r>
    </w:p>
    <w:p w14:paraId="514F130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15 - 2 = ?  （12 / 13 / 14 / 16）</w:t>
      </w:r>
    </w:p>
    <w:p w14:paraId="708F58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7EC98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545C5BA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6FE97F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 w14:paraId="378922F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28FD1A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797A171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90C6C64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 w14:paraId="1CAD021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53363710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角加 5 角</w:t>
      </w:r>
    </w:p>
    <w:p w14:paraId="2363FA6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8915D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 + 6 = ______</w:t>
      </w:r>
    </w:p>
    <w:p w14:paraId="4970D15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 w14:paraId="368F9E0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参考：写完整</w:t>
      </w:r>
    </w:p>
    <w:p w14:paraId="440A3FAB">
      <w:r>
        <w:br w:type="page"/>
      </w:r>
    </w:p>
    <w:p w14:paraId="50CC778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15 天（第 3 周）</w:t>
      </w:r>
    </w:p>
    <w:p w14:paraId="7DB27E89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EE335E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932F03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82 - 1 = ?  （78 / 79 / 81 / 83）</w:t>
      </w:r>
    </w:p>
    <w:p w14:paraId="6278793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10 + 4 = ?  （13 / 14 / 16 / 17）</w:t>
      </w:r>
    </w:p>
    <w:p w14:paraId="7D2F19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35 - 9 = ?  （24 / 26 / 28 / 29）</w:t>
      </w:r>
    </w:p>
    <w:p w14:paraId="0FF7288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C95875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025720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3091082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4027B9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720AF69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60274DA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45EA1B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 w14:paraId="4473858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52B6A42C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3+4=7，不对</w:t>
      </w:r>
    </w:p>
    <w:p w14:paraId="292F27C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4D85E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【口算】89 - 3 = ______</w:t>
      </w:r>
    </w:p>
    <w:p w14:paraId="23B522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 w14:paraId="006AE3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参考：卖掉了</w:t>
      </w:r>
    </w:p>
    <w:p w14:paraId="4761F0A8">
      <w:r>
        <w:br w:type="page"/>
      </w:r>
    </w:p>
    <w:p w14:paraId="5893707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16 天（第 3 周）</w:t>
      </w:r>
    </w:p>
    <w:p w14:paraId="310ACD1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72EA70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17629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20 + 10 = ?  （27 / 28 / 29 / 30）</w:t>
      </w:r>
    </w:p>
    <w:p w14:paraId="029F0A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53 - 8 = ?  （42 / 44 / 45 / 46）</w:t>
      </w:r>
    </w:p>
    <w:p w14:paraId="5DBF9F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40 + 40 = ?  （77 / 79 / 80 / 81）</w:t>
      </w:r>
    </w:p>
    <w:p w14:paraId="711B8AA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19C14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21B1AAF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2E76CE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 w14:paraId="10E2195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5D955DB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11DBB69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F8E058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 w14:paraId="7C349AB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29F8030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 w14:paraId="130409F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CD78C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【口算】50 + 5 = ______</w:t>
      </w:r>
    </w:p>
    <w:p w14:paraId="3CABB0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 w14:paraId="5B38A6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参考：比较</w:t>
      </w:r>
    </w:p>
    <w:p w14:paraId="66C88BB8">
      <w:r>
        <w:br w:type="page"/>
      </w:r>
    </w:p>
    <w:p w14:paraId="64E373C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17 天（第 3 周）</w:t>
      </w:r>
    </w:p>
    <w:p w14:paraId="0121B10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1F99F6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21D487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76 - 9 = ?  （66 / 67 / 68 / 69）</w:t>
      </w:r>
    </w:p>
    <w:p w14:paraId="07BE8F4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40 + 70 = ?  （108 / 110 / 111 / 112）</w:t>
      </w:r>
    </w:p>
    <w:p w14:paraId="31DDDF0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90 + 4 = ?  （93 / 94 / 95 / 97）</w:t>
      </w:r>
    </w:p>
    <w:p w14:paraId="20A5739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EB6F2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41B54C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4CA9CD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 w14:paraId="0B0CE73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3F9089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6806860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8543CE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 w14:paraId="78D7860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70820C3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 w14:paraId="1E10B7E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CDC05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【口算】20 + 6 = ______</w:t>
      </w:r>
    </w:p>
    <w:p w14:paraId="3F10F1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 w14:paraId="3526B9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参考：满十进一</w:t>
      </w:r>
    </w:p>
    <w:p w14:paraId="0BF33F8D">
      <w:r>
        <w:br w:type="page"/>
      </w:r>
    </w:p>
    <w:p w14:paraId="6C4243A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18 天（第 3 周）</w:t>
      </w:r>
    </w:p>
    <w:p w14:paraId="130EC34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EAEE99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28037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50 + 60 = ?  （107 / 108 / 110 / 111）</w:t>
      </w:r>
    </w:p>
    <w:p w14:paraId="18FB9A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80 + 9 = ?  （86 / 89 / 91 / 92）</w:t>
      </w:r>
    </w:p>
    <w:p w14:paraId="6620FB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30 + 5 = ?  （33 / 35 / 36 / 37）</w:t>
      </w:r>
    </w:p>
    <w:p w14:paraId="29B9CAA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90AA7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7FFCA8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0FAAFE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 w14:paraId="611A01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5CD700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08FDACE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DB2D8D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 w14:paraId="748A9C7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37DF12E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 w14:paraId="0C394A3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4F8024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【口算】71 - 4 = ______</w:t>
      </w:r>
    </w:p>
    <w:p w14:paraId="7249DD6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 w14:paraId="691EF6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参考：挨着的</w:t>
      </w:r>
    </w:p>
    <w:p w14:paraId="16AC1383">
      <w:r>
        <w:br w:type="page"/>
      </w:r>
    </w:p>
    <w:p w14:paraId="551F959F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19 天（第 3 周）</w:t>
      </w:r>
    </w:p>
    <w:p w14:paraId="4CFFE97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D3BAB5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07B0D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96 - 4 = ?  （91 / 92 / 93 / 95）</w:t>
      </w:r>
    </w:p>
    <w:p w14:paraId="53E7AA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10 + 2 = ?  （12 / 13 / 14 / 15）</w:t>
      </w:r>
    </w:p>
    <w:p w14:paraId="2CAC9AF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52 - 9 = ?  （41 / 43 / 44 / 46）</w:t>
      </w:r>
    </w:p>
    <w:p w14:paraId="0A864ED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69628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20F1C2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5F9DA5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 w14:paraId="2D777C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1D6A2F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3BC372F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75A7A7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 w14:paraId="44E2A9D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7EAB156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 w14:paraId="6AD124F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8A5FE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【口算】90 + 20 = ______</w:t>
      </w:r>
    </w:p>
    <w:p w14:paraId="597419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【概念/读题】「&gt;」是什么意思？</w:t>
      </w:r>
    </w:p>
    <w:p w14:paraId="0B6AA1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参考：大于</w:t>
      </w:r>
    </w:p>
    <w:p w14:paraId="3A373393">
      <w:r>
        <w:br w:type="page"/>
      </w:r>
    </w:p>
    <w:p w14:paraId="1BF61B1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20 天（第 3 周）</w:t>
      </w:r>
    </w:p>
    <w:p w14:paraId="2091835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A85982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CC50AB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97 - 5 = ?  （89 / 90 / 92 / 94）</w:t>
      </w:r>
    </w:p>
    <w:p w14:paraId="084C710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68 - 8 = ?  （57 / 59 / 60 / 61）</w:t>
      </w:r>
    </w:p>
    <w:p w14:paraId="61BAAFF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67 - 2 = ?  （63 / 65 / 66 / 68）</w:t>
      </w:r>
    </w:p>
    <w:p w14:paraId="3271722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6D4CB7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4981A1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5C1BF6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2CEE752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73245B3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7421E9A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4682E9B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 w14:paraId="49A3B7C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19F0740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 w14:paraId="61E17B5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D8C49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【口算】54 - 6 = ______</w:t>
      </w:r>
    </w:p>
    <w:p w14:paraId="3DB882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 w14:paraId="007722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</w:t>
      </w:r>
    </w:p>
    <w:p w14:paraId="100DF50D">
      <w:r>
        <w:br w:type="page"/>
      </w:r>
    </w:p>
    <w:p w14:paraId="0B9C827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21 天（第 3 周）</w:t>
      </w:r>
    </w:p>
    <w:p w14:paraId="12192E9D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5ECB7E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F470D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29 - 7 = ?  （20 / 22 / 24 / 25）</w:t>
      </w:r>
    </w:p>
    <w:p w14:paraId="458A8A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60 + 70 = ?  （128 / 130 / 131 / 133）</w:t>
      </w:r>
    </w:p>
    <w:p w14:paraId="1A0C74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88 - 9 = ?  （76 / 79 / 80 / 81）</w:t>
      </w:r>
    </w:p>
    <w:p w14:paraId="03BF677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1173BF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263F983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3FF03D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2044F4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76E4E0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367727A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2C1649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 w14:paraId="0623579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 w14:paraId="1E9CFE39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 w14:paraId="627B9F2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DD821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【口算】57 - 4 = ______</w:t>
      </w:r>
    </w:p>
    <w:p w14:paraId="165C0B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 w14:paraId="4BBB43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参考：35 的 5</w:t>
      </w:r>
    </w:p>
    <w:p w14:paraId="1BCF1A47">
      <w:r>
        <w:br w:type="page"/>
      </w:r>
    </w:p>
    <w:p w14:paraId="0CF485C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22 天（第 4 周）</w:t>
      </w:r>
    </w:p>
    <w:p w14:paraId="6D4E80B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F5E4C0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EE7D53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70 + 80 = ?  （147 / 148 / 150 / 152）</w:t>
      </w:r>
    </w:p>
    <w:p w14:paraId="03326BE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50 + 40 = ?  （87 / 90 / 92 / 93）</w:t>
      </w:r>
    </w:p>
    <w:p w14:paraId="5387DA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60 + 7 = ?  （64 / 65 / 67 / 70）</w:t>
      </w:r>
    </w:p>
    <w:p w14:paraId="3C6C5EC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83F6B9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1DA9CE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28D11BE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623C60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703063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2BC53DE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20EBED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 w14:paraId="4D7F346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 w14:paraId="3340C38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 w14:paraId="0A44A5C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558954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【口算】70 + 20 = ______</w:t>
      </w:r>
    </w:p>
    <w:p w14:paraId="332278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 w14:paraId="2505F4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 个角</w:t>
      </w:r>
    </w:p>
    <w:p w14:paraId="356E77E6">
      <w:r>
        <w:br w:type="page"/>
      </w:r>
    </w:p>
    <w:p w14:paraId="02E66612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23 天（第 4 周）</w:t>
      </w:r>
    </w:p>
    <w:p w14:paraId="7C30D4C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DFB529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C224E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10 + 4 = ?  （11 / 12 / 14 / 16）</w:t>
      </w:r>
    </w:p>
    <w:p w14:paraId="73708C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+ 4 = ?  （24 / 25 / 26 / 27）</w:t>
      </w:r>
    </w:p>
    <w:p w14:paraId="5BF02FC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50 + 3 = ?  （50 / 51 / 53 / 55）</w:t>
      </w:r>
    </w:p>
    <w:p w14:paraId="77AE5CE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E93CD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231694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5FF6F2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3164F3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0897F2D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4DD87E6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C3F065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 w14:paraId="1736226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4DF22CDB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 w14:paraId="2B2015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AB2FC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【口算】32 - 5 = ______</w:t>
      </w:r>
    </w:p>
    <w:p w14:paraId="1DD574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 w14:paraId="302E73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参考：先减 10</w:t>
      </w:r>
    </w:p>
    <w:p w14:paraId="73731A9A">
      <w:r>
        <w:br w:type="page"/>
      </w:r>
    </w:p>
    <w:p w14:paraId="2A43298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24 天（第 4 周）</w:t>
      </w:r>
    </w:p>
    <w:p w14:paraId="3A45D986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59BBD2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3F42F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69 - 2 = ?  （65 / 67 / 68 / 69）</w:t>
      </w:r>
    </w:p>
    <w:p w14:paraId="58A0C0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25 - 9 = ?  （15 / 16 / 17 / 18）</w:t>
      </w:r>
    </w:p>
    <w:p w14:paraId="5EDE21C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60 + 60 = ?  （120 / 121 / 122 / 123）</w:t>
      </w:r>
    </w:p>
    <w:p w14:paraId="35485F0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F35C3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2658FC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61E56DD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059360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4B0A28E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19926F3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0CE336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 w14:paraId="53F40C6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 w14:paraId="69C3592D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 w14:paraId="08469B6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0522A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【口算】70 + 2 = ______</w:t>
      </w:r>
    </w:p>
    <w:p w14:paraId="025F05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 w14:paraId="1DA00C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参考：加起来</w:t>
      </w:r>
    </w:p>
    <w:p w14:paraId="3AF4CA77">
      <w:r>
        <w:br w:type="page"/>
      </w:r>
    </w:p>
    <w:p w14:paraId="7F076A2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25 天（第 4 周）</w:t>
      </w:r>
    </w:p>
    <w:p w14:paraId="32371B9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366C79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02340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73 - 2 = ?  （68 / 69 / 71 / 72）</w:t>
      </w:r>
    </w:p>
    <w:p w14:paraId="742EA5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80 + 80 = ?  （157 / 158 / 160 / 162）</w:t>
      </w:r>
    </w:p>
    <w:p w14:paraId="605BB5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85 - 1 = ?  （82 / 84 / 85 / 87）</w:t>
      </w:r>
    </w:p>
    <w:p w14:paraId="2FA9AFD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165F2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443BA8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54DDE3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76A2AF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0DA81F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774AD5C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6774E57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 w14:paraId="04229AD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 w14:paraId="3B47D68D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 w14:paraId="2431678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0F633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【口算】60 + 40 = ______</w:t>
      </w:r>
    </w:p>
    <w:p w14:paraId="009203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 w14:paraId="6864425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参考：差多少</w:t>
      </w:r>
    </w:p>
    <w:p w14:paraId="7A94C65D">
      <w:r>
        <w:br w:type="page"/>
      </w:r>
    </w:p>
    <w:p w14:paraId="639C0D9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26 天（第 4 周）</w:t>
      </w:r>
    </w:p>
    <w:p w14:paraId="59280B2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EE3DA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1B02B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97 - 1 = ?  （93 / 95 / 96 / 98）</w:t>
      </w:r>
    </w:p>
    <w:p w14:paraId="12F4CBA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40 + 40 = ?  （80 / 81 / 82 / 83）</w:t>
      </w:r>
    </w:p>
    <w:p w14:paraId="5B5AC3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60 + 90 = ?  （148 / 149 / 150 / 152）</w:t>
      </w:r>
    </w:p>
    <w:p w14:paraId="0E70E5D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27FD6C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6BD935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1D3C4ED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4D7A4C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5D3C6D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2F9E279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529529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 w14:paraId="1AA16DA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56B51CA4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 w14:paraId="63B6D49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C5CB2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【口算】90 + 80 = ______</w:t>
      </w:r>
    </w:p>
    <w:p w14:paraId="7233B9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 w14:paraId="5097EEC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参考：加法结果</w:t>
      </w:r>
    </w:p>
    <w:p w14:paraId="30219244">
      <w:r>
        <w:br w:type="page"/>
      </w:r>
    </w:p>
    <w:p w14:paraId="0F05C00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27 天（第 4 周）</w:t>
      </w:r>
    </w:p>
    <w:p w14:paraId="10490C90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E995BE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AA340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61 - 4 = ?  （54 / 55 / 56 / 57）</w:t>
      </w:r>
    </w:p>
    <w:p w14:paraId="0D67321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60 + 10 = ?  （67 / 69 / 70 / 73）</w:t>
      </w:r>
    </w:p>
    <w:p w14:paraId="70CB0D0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44 - 1 = ?  （40 / 43 / 44 / 46）</w:t>
      </w:r>
    </w:p>
    <w:p w14:paraId="2946E06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14D29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03BA0DD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3A4C1C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62BED3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0346E5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44A63CF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17FA24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 w14:paraId="53A4B7C0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 w14:paraId="4701233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 w14:paraId="6E289D4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2A0136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【口算】62 - 8 = ______</w:t>
      </w:r>
    </w:p>
    <w:p w14:paraId="51CBBD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 w14:paraId="614703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参考：最小的数</w:t>
      </w:r>
    </w:p>
    <w:p w14:paraId="51F1CBF1">
      <w:r>
        <w:br w:type="page"/>
      </w:r>
    </w:p>
    <w:p w14:paraId="00A16F10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28 天（第 4 周）</w:t>
      </w:r>
    </w:p>
    <w:p w14:paraId="40141D5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B94ACD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E61641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22 - 3 = ?  （16 / 19 / 20 / 21）</w:t>
      </w:r>
    </w:p>
    <w:p w14:paraId="6132129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61 - 4 = ?  （55 / 57 / 59 / 60）</w:t>
      </w:r>
    </w:p>
    <w:p w14:paraId="2F99AA2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70 + 4 = ?  （72 / 73 / 74 / 76）</w:t>
      </w:r>
    </w:p>
    <w:p w14:paraId="6EA6EC6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CC6774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1E63F4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562B31F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634599D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4EE34C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0F7AE99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A795BD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 w14:paraId="08645E8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 w14:paraId="4EDD2AA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 w14:paraId="72D9021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804DC9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【口算】87 - 8 = ______</w:t>
      </w:r>
    </w:p>
    <w:p w14:paraId="7E38B6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 w14:paraId="024FC7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参考：人民币</w:t>
      </w:r>
    </w:p>
    <w:p w14:paraId="3240A4F6">
      <w:r>
        <w:br w:type="page"/>
      </w:r>
    </w:p>
    <w:p w14:paraId="2B28DD3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29 天（第 5 周）</w:t>
      </w:r>
    </w:p>
    <w:p w14:paraId="4F3E0E8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F91E8A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52716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3 + 6 = ?  （6 / 7 / 9 / 11）</w:t>
      </w:r>
    </w:p>
    <w:p w14:paraId="7CE7D65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18 + 3 = ?  （20 / 21 / 23 / 24）</w:t>
      </w:r>
    </w:p>
    <w:p w14:paraId="533943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15 - 14 = ?  （1 / 2 / 3 / 4）</w:t>
      </w:r>
    </w:p>
    <w:p w14:paraId="7DBCEF6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AC8A9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4561B4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112DAB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273E3F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607FB3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25BC4D3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46DEC6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 w14:paraId="3B1572A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0E044BC5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角加 5 角</w:t>
      </w:r>
    </w:p>
    <w:p w14:paraId="5C5DA1A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9550C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+ 10 = ______</w:t>
      </w:r>
    </w:p>
    <w:p w14:paraId="374C6A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 w14:paraId="7287EEA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参考：写算式</w:t>
      </w:r>
    </w:p>
    <w:p w14:paraId="26875CC7">
      <w:r>
        <w:br w:type="page"/>
      </w:r>
    </w:p>
    <w:p w14:paraId="2BB772A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30 天（第 5 周）</w:t>
      </w:r>
    </w:p>
    <w:p w14:paraId="010901F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0BB39E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50F430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7 + 14 = ?  （20 / 21 / 22 / 23）</w:t>
      </w:r>
    </w:p>
    <w:p w14:paraId="030565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8 - 5 = ?  （0 / 3 / 4 / 5）</w:t>
      </w:r>
    </w:p>
    <w:p w14:paraId="029A9EE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5 + 3 = ?  （5 / 7 / 8 / 9）</w:t>
      </w:r>
    </w:p>
    <w:p w14:paraId="3F8F74A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8DB6A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21BE18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452C19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249A11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6AC9B4F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04226CB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71791F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 w14:paraId="581F2019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46F69819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3+4=7，不对</w:t>
      </w:r>
    </w:p>
    <w:p w14:paraId="4997E06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A06525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【口算】20 - 10 = ______</w:t>
      </w:r>
    </w:p>
    <w:p w14:paraId="1ED8E28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 w14:paraId="0B2A328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参考：变多</w:t>
      </w:r>
    </w:p>
    <w:p w14:paraId="56DA1F2F">
      <w:r>
        <w:br w:type="page"/>
      </w:r>
    </w:p>
    <w:p w14:paraId="0B6BA69C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31 天（第 5 周）</w:t>
      </w:r>
    </w:p>
    <w:p w14:paraId="1B3838A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FB307A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2B6C6B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8 - 3 = ?  （5 / 6 / 7 / 8）</w:t>
      </w:r>
    </w:p>
    <w:p w14:paraId="2E8C3B0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19 - 19 = ?  （-3 / -1 / 0 / 2）</w:t>
      </w:r>
    </w:p>
    <w:p w14:paraId="13C3353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+ 19 = ?  （25 / 26 / 28 / 31）</w:t>
      </w:r>
    </w:p>
    <w:p w14:paraId="780655D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A2887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2ABFC8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638221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16DCEF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24C4781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62C0351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1B15B5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 w14:paraId="0084BE63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1187B8F1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 w14:paraId="496C627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ECD97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【口算】16 - 6 = ______</w:t>
      </w:r>
    </w:p>
    <w:p w14:paraId="718A43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 w14:paraId="444DC9A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参考：看图画</w:t>
      </w:r>
    </w:p>
    <w:p w14:paraId="08F434DF">
      <w:r>
        <w:br w:type="page"/>
      </w:r>
    </w:p>
    <w:p w14:paraId="2BE3007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32 天（第 5 周）</w:t>
      </w:r>
    </w:p>
    <w:p w14:paraId="3D7F682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8CE2C3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136EA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14 - 11 = ?  （0 / 3 / 5 / 6）</w:t>
      </w:r>
    </w:p>
    <w:p w14:paraId="41AA920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13 - 10 = ?  （0 / 1 / 3 / 4）</w:t>
      </w:r>
    </w:p>
    <w:p w14:paraId="6FA80D5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18 + 2 = ?  （19 / 20 / 21 / 23）</w:t>
      </w:r>
    </w:p>
    <w:p w14:paraId="727B64A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8A533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5399B7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77139A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 w14:paraId="771E4F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7D4143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5B675F9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1E8ACEC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 w14:paraId="7CD328C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4EFF8672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 w14:paraId="428AE6F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6DC5B0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【口算】11 + 9 = ______</w:t>
      </w:r>
    </w:p>
    <w:p w14:paraId="4D82642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 w14:paraId="730B5F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参考：选一个</w:t>
      </w:r>
    </w:p>
    <w:p w14:paraId="1447CC8E">
      <w:r>
        <w:br w:type="page"/>
      </w:r>
    </w:p>
    <w:p w14:paraId="081406C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33 天（第 5 周）</w:t>
      </w:r>
    </w:p>
    <w:p w14:paraId="334CA82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DFEE87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658E5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16 - 15 = ?  （-2 / 0 / 1 / 2）</w:t>
      </w:r>
    </w:p>
    <w:p w14:paraId="3278784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9 - 7 = ?  （-1 / 0 / 2 / 3）</w:t>
      </w:r>
    </w:p>
    <w:p w14:paraId="2788DEC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15 - 10 = ?  （2 / 5 / 7 / 8）</w:t>
      </w:r>
    </w:p>
    <w:p w14:paraId="5C6714D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3E83C6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6259DC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0F4E863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 w14:paraId="26C5CF7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47D5A9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1C290DD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85153A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 w14:paraId="5A715B1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5A462C4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 w14:paraId="6435F9D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B41D5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+ 4 = ______</w:t>
      </w:r>
    </w:p>
    <w:p w14:paraId="432161E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 w14:paraId="4475FB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参考：写完整</w:t>
      </w:r>
    </w:p>
    <w:p w14:paraId="351A6465">
      <w:r>
        <w:br w:type="page"/>
      </w:r>
    </w:p>
    <w:p w14:paraId="468345BC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34 天（第 5 周）</w:t>
      </w:r>
    </w:p>
    <w:p w14:paraId="759714F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443F19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2FF76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16 - 5 = ?  （9 / 11 / 12 / 13）</w:t>
      </w:r>
    </w:p>
    <w:p w14:paraId="5DF27B9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17 - 10 = ?  （4 / 6 / 7 / 10）</w:t>
      </w:r>
    </w:p>
    <w:p w14:paraId="4696B6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16 - 14 = ?  （1 / 2 / 3 / 5）</w:t>
      </w:r>
    </w:p>
    <w:p w14:paraId="48EFB2A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52B26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5401CFF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71172A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7DED76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0365548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28D3EB4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027960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 w14:paraId="6486792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7A9571D5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 w14:paraId="60906E8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3270D1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【口算】15 - 8 = ______</w:t>
      </w:r>
    </w:p>
    <w:p w14:paraId="695D92A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 w14:paraId="4AE5747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参考：卖掉了</w:t>
      </w:r>
    </w:p>
    <w:p w14:paraId="5D5AEC0F">
      <w:r>
        <w:br w:type="page"/>
      </w:r>
    </w:p>
    <w:p w14:paraId="25B821B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35 天（第 5 周）</w:t>
      </w:r>
    </w:p>
    <w:p w14:paraId="3FA6BA4A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9A9A39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9CE43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 + 1 = ?  （8 / 9 / 10 / 13）</w:t>
      </w:r>
    </w:p>
    <w:p w14:paraId="0720DE5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19 - 10 = ?  （7 / 9 / 10 / 11）</w:t>
      </w:r>
    </w:p>
    <w:p w14:paraId="373898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16 + 5 = ?  （18 / 19 / 21 / 24）</w:t>
      </w:r>
    </w:p>
    <w:p w14:paraId="0A2BB5A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F27D3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3AE4344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6054BC3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 w14:paraId="591F87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326B9FD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5780730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56EFE0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 w14:paraId="75CB42AC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0CF86351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 w14:paraId="42454CD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2EF11A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+ 12 = ______</w:t>
      </w:r>
    </w:p>
    <w:p w14:paraId="1F2F425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 w14:paraId="291FD6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参考：比较</w:t>
      </w:r>
    </w:p>
    <w:p w14:paraId="301E7FF7">
      <w:r>
        <w:br w:type="page"/>
      </w:r>
    </w:p>
    <w:p w14:paraId="5722AB99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36 天（第 6 周）</w:t>
      </w:r>
    </w:p>
    <w:p w14:paraId="00270F28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0B1DD8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68CBA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16 - 11 = ?  （2 / 5 / 6 / 7）</w:t>
      </w:r>
    </w:p>
    <w:p w14:paraId="21A279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13 - 13 = ?  （-2 / 0 / 2 / 3）</w:t>
      </w:r>
    </w:p>
    <w:p w14:paraId="0EE58F7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16 - 5 = ?  （8 / 9 / 11 / 14）</w:t>
      </w:r>
    </w:p>
    <w:p w14:paraId="40030B0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FD21B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7742A1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62A748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 w14:paraId="1429C3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6E3DBA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3C4A22E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4014F1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 w14:paraId="4E2205AF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 w14:paraId="235C8C59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 w14:paraId="514428D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11813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【口算】17 - 5 = ______</w:t>
      </w:r>
    </w:p>
    <w:p w14:paraId="225744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 w14:paraId="5522BC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参考：满十进一</w:t>
      </w:r>
    </w:p>
    <w:p w14:paraId="402FCDEB">
      <w:r>
        <w:br w:type="page"/>
      </w:r>
    </w:p>
    <w:p w14:paraId="5CFBCF0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37 天（第 6 周）</w:t>
      </w:r>
    </w:p>
    <w:p w14:paraId="69D45809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65C81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E82CC2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11 - 9 = ?  （0 / 1 / 2 / 4）</w:t>
      </w:r>
    </w:p>
    <w:p w14:paraId="384E2B1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13 - 3 = ?  （7 / 10 / 12 / 13）</w:t>
      </w:r>
    </w:p>
    <w:p w14:paraId="6979A76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18 - 13 = ?  （2 / 5 / 7 / 8）</w:t>
      </w:r>
    </w:p>
    <w:p w14:paraId="11F4205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50176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4C1E5B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7B0012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 w14:paraId="72273CD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2A22E7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71EA921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323DFB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 w14:paraId="7B46240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 w14:paraId="18C5A617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 w14:paraId="18FD652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B74C36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+ 18 = ______</w:t>
      </w:r>
    </w:p>
    <w:p w14:paraId="78BC2DB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 w14:paraId="15BF64A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参考：挨着的</w:t>
      </w:r>
    </w:p>
    <w:p w14:paraId="708775B9">
      <w:r>
        <w:br w:type="page"/>
      </w:r>
    </w:p>
    <w:p w14:paraId="3191B74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38 天（第 6 周）</w:t>
      </w:r>
    </w:p>
    <w:p w14:paraId="0FE8F08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7F78C01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87711C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15 - 6 = ?  （6 / 7 / 9 / 10）</w:t>
      </w:r>
    </w:p>
    <w:p w14:paraId="411BEB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 + 2 = ?  （3 / 4 / 5 / 6）</w:t>
      </w:r>
    </w:p>
    <w:p w14:paraId="2754155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 + 10 = ?  （10 / 12 / 13 / 14）</w:t>
      </w:r>
    </w:p>
    <w:p w14:paraId="6E92C57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DAAE1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54BBB95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4138AA0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=</w:t>
      </w:r>
      <w:r>
        <w:rPr>
          <w:rFonts w:ascii="宋体" w:hAnsi="宋体" w:eastAsia="宋体"/>
          <w:b w:val="0"/>
          <w:sz w:val="22"/>
        </w:rPr>
        <w:t xml:space="preserve">  →  等于  →  例：4 = 4</w:t>
      </w:r>
    </w:p>
    <w:p w14:paraId="09CC93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2BE9D5F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0AF2A58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763FC73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 w14:paraId="0600D8C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0DD382F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 w14:paraId="41092A0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B716F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【口算】14 + 5 = ______</w:t>
      </w:r>
    </w:p>
    <w:p w14:paraId="7C18564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【概念/读题】「&gt;」是什么意思？</w:t>
      </w:r>
    </w:p>
    <w:p w14:paraId="5852E5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参考：大于</w:t>
      </w:r>
    </w:p>
    <w:p w14:paraId="1EF35D27">
      <w:r>
        <w:br w:type="page"/>
      </w:r>
    </w:p>
    <w:p w14:paraId="1430F0D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39 天（第 6 周）</w:t>
      </w:r>
    </w:p>
    <w:p w14:paraId="4E09FC57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146DF4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EF0387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9 + 15 = ?  （22 / 23 / 24 / 27）</w:t>
      </w:r>
    </w:p>
    <w:p w14:paraId="0F29E2A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15 - 1 = ?  （11 / 12 / 14 / 15）</w:t>
      </w:r>
    </w:p>
    <w:p w14:paraId="3F79C54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18 + 6 = ?  （23 / 24 / 25 / 26）</w:t>
      </w:r>
    </w:p>
    <w:p w14:paraId="5D44A69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D7B3D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+</w:t>
      </w:r>
      <w:r>
        <w:rPr>
          <w:rFonts w:ascii="宋体" w:hAnsi="宋体" w:eastAsia="宋体"/>
          <w:b w:val="0"/>
          <w:sz w:val="22"/>
        </w:rPr>
        <w:t xml:space="preserve">  →  加法  →  例：3 + 2 = 5</w:t>
      </w:r>
    </w:p>
    <w:p w14:paraId="530B247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-</w:t>
      </w:r>
      <w:r>
        <w:rPr>
          <w:rFonts w:ascii="宋体" w:hAnsi="宋体" w:eastAsia="宋体"/>
          <w:b w:val="0"/>
          <w:sz w:val="22"/>
        </w:rPr>
        <w:t xml:space="preserve">  →  减法  →  例：5 - 2 = 3</w:t>
      </w:r>
    </w:p>
    <w:p w14:paraId="064A6BD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十位</w:t>
      </w:r>
      <w:r>
        <w:rPr>
          <w:rFonts w:ascii="宋体" w:hAnsi="宋体" w:eastAsia="宋体"/>
          <w:b w:val="0"/>
          <w:sz w:val="22"/>
        </w:rPr>
        <w:t xml:space="preserve">  →  35 的 3  →  例：3 个十</w:t>
      </w:r>
    </w:p>
    <w:p w14:paraId="0FE58AB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3330AE1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0CD4366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EA1601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 w14:paraId="12B87278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 w14:paraId="20F7E82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 w14:paraId="36DB0AF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42D7DE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【口算】12 + 19 = ______</w:t>
      </w:r>
    </w:p>
    <w:p w14:paraId="7668C68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【概念/读题】「+」是什么意思？</w:t>
      </w:r>
    </w:p>
    <w:p w14:paraId="63D572F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</w:t>
      </w:r>
    </w:p>
    <w:p w14:paraId="0D1E52C2">
      <w:r>
        <w:br w:type="page"/>
      </w:r>
    </w:p>
    <w:p w14:paraId="758CDB8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40 天（第 6 周）</w:t>
      </w:r>
    </w:p>
    <w:p w14:paraId="4F4B17B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D0869E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9F4AC8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10 - 1 = ?  （8 / 9 / 10 / 11）</w:t>
      </w:r>
    </w:p>
    <w:p w14:paraId="78B6465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13 + 9 = ?  （20 / 22 / 24 / 25）</w:t>
      </w:r>
    </w:p>
    <w:p w14:paraId="1D7B749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20 - 2 = ?  （15 / 17 / 18 / 20）</w:t>
      </w:r>
    </w:p>
    <w:p w14:paraId="3E5F882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B6BACD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个位</w:t>
      </w:r>
      <w:r>
        <w:rPr>
          <w:rFonts w:ascii="宋体" w:hAnsi="宋体" w:eastAsia="宋体"/>
          <w:b w:val="0"/>
          <w:sz w:val="22"/>
        </w:rPr>
        <w:t xml:space="preserve">  →  35 的 5  →  例：5 个一</w:t>
      </w:r>
    </w:p>
    <w:p w14:paraId="50D97A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正方形</w:t>
      </w:r>
      <w:r>
        <w:rPr>
          <w:rFonts w:ascii="宋体" w:hAnsi="宋体" w:eastAsia="宋体"/>
          <w:b w:val="0"/>
          <w:sz w:val="22"/>
        </w:rPr>
        <w:t xml:space="preserve">  →  4 边相等  →  例：魔方一面</w:t>
      </w:r>
    </w:p>
    <w:p w14:paraId="35E0324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圆形</w:t>
      </w:r>
      <w:r>
        <w:rPr>
          <w:rFonts w:ascii="宋体" w:hAnsi="宋体" w:eastAsia="宋体"/>
          <w:b w:val="0"/>
          <w:sz w:val="22"/>
        </w:rPr>
        <w:t xml:space="preserve">  →  能滚动  →  例：硬币</w:t>
      </w:r>
    </w:p>
    <w:p w14:paraId="22DA982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09189A3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3E49A32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DF75CFE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 w14:paraId="7D0F7C5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 w14:paraId="7DA07C1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 w14:paraId="7E2A30F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4E577C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【口算】10 - 8 = ______</w:t>
      </w:r>
    </w:p>
    <w:p w14:paraId="231794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【概念/读题】「个位」是什么意思？</w:t>
      </w:r>
    </w:p>
    <w:p w14:paraId="57DCAC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参考：35 的 5</w:t>
      </w:r>
    </w:p>
    <w:p w14:paraId="514D0A9A">
      <w:r>
        <w:br w:type="page"/>
      </w:r>
    </w:p>
    <w:p w14:paraId="0C41616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41 天（第 6 周）</w:t>
      </w:r>
    </w:p>
    <w:p w14:paraId="48FFBEE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2C5BCA2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16C38E3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15 - 2 = ?  （11 / 12 / 13 / 16）</w:t>
      </w:r>
    </w:p>
    <w:p w14:paraId="56D7CF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5 - 3 = ?  （1 / 2 / 4 / 5）</w:t>
      </w:r>
    </w:p>
    <w:p w14:paraId="162105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11 + 14 = ?  （22 / 24 / 25 / 28）</w:t>
      </w:r>
    </w:p>
    <w:p w14:paraId="0411D1D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4624B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三角形</w:t>
      </w:r>
      <w:r>
        <w:rPr>
          <w:rFonts w:ascii="宋体" w:hAnsi="宋体" w:eastAsia="宋体"/>
          <w:b w:val="0"/>
          <w:sz w:val="22"/>
        </w:rPr>
        <w:t xml:space="preserve">  →  3 个角  →  例：三明治</w:t>
      </w:r>
    </w:p>
    <w:p w14:paraId="60EE16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长方形</w:t>
      </w:r>
      <w:r>
        <w:rPr>
          <w:rFonts w:ascii="宋体" w:hAnsi="宋体" w:eastAsia="宋体"/>
          <w:b w:val="0"/>
          <w:sz w:val="22"/>
        </w:rPr>
        <w:t xml:space="preserve">  →  对边相等  →  例：书本</w:t>
      </w:r>
    </w:p>
    <w:p w14:paraId="5F3D1EF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凑十</w:t>
      </w:r>
      <w:r>
        <w:rPr>
          <w:rFonts w:ascii="宋体" w:hAnsi="宋体" w:eastAsia="宋体"/>
          <w:b w:val="0"/>
          <w:sz w:val="22"/>
        </w:rPr>
        <w:t xml:space="preserve">  →  先凑 10  →  例：9+5=9+1+4</w:t>
      </w:r>
    </w:p>
    <w:p w14:paraId="000319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68ABC44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6076ACC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0336AD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 w14:paraId="6F1C1A24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0C1A7DB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 w14:paraId="26204CA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18783E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【口算】18 - 5 = ______</w:t>
      </w:r>
    </w:p>
    <w:p w14:paraId="36E1CA2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【概念/读题】「三角形」是什么意思？</w:t>
      </w:r>
    </w:p>
    <w:p w14:paraId="2D67A9A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参考：3 个角</w:t>
      </w:r>
    </w:p>
    <w:p w14:paraId="6D5FF23D">
      <w:r>
        <w:br w:type="page"/>
      </w:r>
    </w:p>
    <w:p w14:paraId="0607F42D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42 天（第 6 周）</w:t>
      </w:r>
    </w:p>
    <w:p w14:paraId="0417B73E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380D8A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059A6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15 + 3 = ?  （17 / 18 / 19 / 20）</w:t>
      </w:r>
    </w:p>
    <w:p w14:paraId="161FEF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13 - 8 = ?  （4 / 5 / 7 / 8）</w:t>
      </w:r>
    </w:p>
    <w:p w14:paraId="2CC102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18 + 12 = ?  （27 / 28 / 30 / 32）</w:t>
      </w:r>
    </w:p>
    <w:p w14:paraId="797712F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4CCB7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破十</w:t>
      </w:r>
      <w:r>
        <w:rPr>
          <w:rFonts w:ascii="宋体" w:hAnsi="宋体" w:eastAsia="宋体"/>
          <w:b w:val="0"/>
          <w:sz w:val="22"/>
        </w:rPr>
        <w:t xml:space="preserve">  →  先减 10  →  例：13-5</w:t>
      </w:r>
    </w:p>
    <w:p w14:paraId="2843ADE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1 元</w:t>
      </w:r>
      <w:r>
        <w:rPr>
          <w:rFonts w:ascii="宋体" w:hAnsi="宋体" w:eastAsia="宋体"/>
          <w:b w:val="0"/>
          <w:sz w:val="22"/>
        </w:rPr>
        <w:t xml:space="preserve">  →  = 10 角  →  例：1 元=10 角</w:t>
      </w:r>
    </w:p>
    <w:p w14:paraId="5748BBB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整点</w:t>
      </w:r>
      <w:r>
        <w:rPr>
          <w:rFonts w:ascii="宋体" w:hAnsi="宋体" w:eastAsia="宋体"/>
          <w:b w:val="0"/>
          <w:sz w:val="22"/>
        </w:rPr>
        <w:t xml:space="preserve">  →  分针指 12  →  例：3:00</w:t>
      </w:r>
    </w:p>
    <w:p w14:paraId="72647CE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39861E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403B2E3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D8C7B8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小明又买了 4 支笔，原来 5 支，现在几支？</w:t>
      </w:r>
    </w:p>
    <w:p w14:paraId="0FE334A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又</w:t>
      </w:r>
    </w:p>
    <w:p w14:paraId="5634789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 加 4</w:t>
      </w:r>
    </w:p>
    <w:p w14:paraId="1018537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52CFBB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【口算】13 + 1 = ______</w:t>
      </w:r>
    </w:p>
    <w:p w14:paraId="03A3098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【概念/读题】「破十」是什么意思？</w:t>
      </w:r>
    </w:p>
    <w:p w14:paraId="0E428E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参考：先减 10</w:t>
      </w:r>
    </w:p>
    <w:p w14:paraId="25E6EFB4">
      <w:r>
        <w:br w:type="page"/>
      </w:r>
    </w:p>
    <w:p w14:paraId="732BC391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43 天（第 7 周）</w:t>
      </w:r>
    </w:p>
    <w:p w14:paraId="506478E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027718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00145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16 - 1 = ?  （12 / 13 / 14 / 15）</w:t>
      </w:r>
    </w:p>
    <w:p w14:paraId="76DB3E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18 - 11 = ?  （5 / 6 / 7 / 8）</w:t>
      </w:r>
    </w:p>
    <w:p w14:paraId="6149852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8 - 3 = ?  （3 / 5 / 6 / 7）</w:t>
      </w:r>
    </w:p>
    <w:p w14:paraId="2C4C35B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24279D4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一共</w:t>
      </w:r>
      <w:r>
        <w:rPr>
          <w:rFonts w:ascii="宋体" w:hAnsi="宋体" w:eastAsia="宋体"/>
          <w:b w:val="0"/>
          <w:sz w:val="22"/>
        </w:rPr>
        <w:t xml:space="preserve">  →  加起来  →  例：5+4=9</w:t>
      </w:r>
    </w:p>
    <w:p w14:paraId="74D17AD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还剩</w:t>
      </w:r>
      <w:r>
        <w:rPr>
          <w:rFonts w:ascii="宋体" w:hAnsi="宋体" w:eastAsia="宋体"/>
          <w:b w:val="0"/>
          <w:sz w:val="22"/>
        </w:rPr>
        <w:t xml:space="preserve">  →  剩下  →  例：12-5=7</w:t>
      </w:r>
    </w:p>
    <w:p w14:paraId="6772D6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比…多</w:t>
      </w:r>
      <w:r>
        <w:rPr>
          <w:rFonts w:ascii="宋体" w:hAnsi="宋体" w:eastAsia="宋体"/>
          <w:b w:val="0"/>
          <w:sz w:val="22"/>
        </w:rPr>
        <w:t xml:space="preserve">  →  大减小  →  例：9-6=3</w:t>
      </w:r>
    </w:p>
    <w:p w14:paraId="46798B0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6ADDD8E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53EE6A7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D0ACED6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爸爸 35 岁，小明 8 岁，相差几岁？</w:t>
      </w:r>
    </w:p>
    <w:p w14:paraId="67B3DFF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相差</w:t>
      </w:r>
    </w:p>
    <w:p w14:paraId="5FE367E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35 减 8</w:t>
      </w:r>
    </w:p>
    <w:p w14:paraId="5837E2F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9F045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【口算】15 - 10 = ______</w:t>
      </w:r>
    </w:p>
    <w:p w14:paraId="629E00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【概念/读题】「一共」是什么意思？</w:t>
      </w:r>
    </w:p>
    <w:p w14:paraId="2F4A77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参考：加起来</w:t>
      </w:r>
    </w:p>
    <w:p w14:paraId="27F1EA5D">
      <w:r>
        <w:br w:type="page"/>
      </w:r>
    </w:p>
    <w:p w14:paraId="1B347416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44 天（第 7 周）</w:t>
      </w:r>
    </w:p>
    <w:p w14:paraId="0EA8F47D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9F26A6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3E8D163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14 - 4 = ?  （9 / 10 / 11 / 12）</w:t>
      </w:r>
    </w:p>
    <w:p w14:paraId="2FE0443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20 - 14 = ?  （3 / 5 / 6 / 8）</w:t>
      </w:r>
    </w:p>
    <w:p w14:paraId="740821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9 - 2 = ?  （4 / 5 / 6 / 7）</w:t>
      </w:r>
    </w:p>
    <w:p w14:paraId="4295480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9E63EA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相差</w:t>
      </w:r>
      <w:r>
        <w:rPr>
          <w:rFonts w:ascii="宋体" w:hAnsi="宋体" w:eastAsia="宋体"/>
          <w:b w:val="0"/>
          <w:sz w:val="22"/>
        </w:rPr>
        <w:t xml:space="preserve">  →  差多少  →  例：10-7=3</w:t>
      </w:r>
    </w:p>
    <w:p w14:paraId="43D89F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时针</w:t>
      </w:r>
      <w:r>
        <w:rPr>
          <w:rFonts w:ascii="宋体" w:hAnsi="宋体" w:eastAsia="宋体"/>
          <w:b w:val="0"/>
          <w:sz w:val="22"/>
        </w:rPr>
        <w:t xml:space="preserve">  →  短针  →  例：看小时</w:t>
      </w:r>
    </w:p>
    <w:p w14:paraId="5D51FAB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分针</w:t>
      </w:r>
      <w:r>
        <w:rPr>
          <w:rFonts w:ascii="宋体" w:hAnsi="宋体" w:eastAsia="宋体"/>
          <w:b w:val="0"/>
          <w:sz w:val="22"/>
        </w:rPr>
        <w:t xml:space="preserve">  →  长针  →  例：看分钟</w:t>
      </w:r>
    </w:p>
    <w:p w14:paraId="183893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40CBAD6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1B88739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08C8591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1 元铅笔，5 角橡皮，一共几角？</w:t>
      </w:r>
    </w:p>
    <w:p w14:paraId="6ED10F86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4405499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角加 5 角</w:t>
      </w:r>
    </w:p>
    <w:p w14:paraId="7085ABC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551E2E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【口算】7 + 15 = ______</w:t>
      </w:r>
    </w:p>
    <w:p w14:paraId="7BEB7C8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【概念/读题】「相差」是什么意思？</w:t>
      </w:r>
    </w:p>
    <w:p w14:paraId="3A23DB5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参考：差多少</w:t>
      </w:r>
    </w:p>
    <w:p w14:paraId="4D9D23B8">
      <w:r>
        <w:br w:type="page"/>
      </w:r>
    </w:p>
    <w:p w14:paraId="4A4E5027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45 天（第 7 周）</w:t>
      </w:r>
    </w:p>
    <w:p w14:paraId="570DA2E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046A41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40453A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15 - 3 = ?  （10 / 11 / 12 / 15）</w:t>
      </w:r>
    </w:p>
    <w:p w14:paraId="41C0B7C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+ 1 = ?  （19 / 21 / 22 / 24）</w:t>
      </w:r>
    </w:p>
    <w:p w14:paraId="507E3B1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11 - 8 = ?  （0 / 2 / 3 / 6）</w:t>
      </w:r>
    </w:p>
    <w:p w14:paraId="6F5647B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0F179C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和</w:t>
      </w:r>
      <w:r>
        <w:rPr>
          <w:rFonts w:ascii="宋体" w:hAnsi="宋体" w:eastAsia="宋体"/>
          <w:b w:val="0"/>
          <w:sz w:val="22"/>
        </w:rPr>
        <w:t xml:space="preserve">  →  加法结果  →  例：3+4=7</w:t>
      </w:r>
    </w:p>
    <w:p w14:paraId="5CFEF62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差</w:t>
      </w:r>
      <w:r>
        <w:rPr>
          <w:rFonts w:ascii="宋体" w:hAnsi="宋体" w:eastAsia="宋体"/>
          <w:b w:val="0"/>
          <w:sz w:val="22"/>
        </w:rPr>
        <w:t xml:space="preserve">  →  减法结果  →  例：9-4=5</w:t>
      </w:r>
    </w:p>
    <w:p w14:paraId="080E057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最大</w:t>
      </w:r>
      <w:r>
        <w:rPr>
          <w:rFonts w:ascii="宋体" w:hAnsi="宋体" w:eastAsia="宋体"/>
          <w:b w:val="0"/>
          <w:sz w:val="22"/>
        </w:rPr>
        <w:t xml:space="preserve">  →  最大的数  →  例：3,7,5→7</w:t>
      </w:r>
    </w:p>
    <w:p w14:paraId="13A794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7673351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1F81398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3A6C5D2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请判断：3+4=8 对不对</w:t>
      </w:r>
    </w:p>
    <w:p w14:paraId="4FDBB44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判断</w:t>
      </w:r>
    </w:p>
    <w:p w14:paraId="1644BA4A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3+4=7，不对</w:t>
      </w:r>
    </w:p>
    <w:p w14:paraId="5B03B80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22452D5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【口算】19 + 7 = ______</w:t>
      </w:r>
    </w:p>
    <w:p w14:paraId="3582B8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【概念/读题】「和」是什么意思？</w:t>
      </w:r>
    </w:p>
    <w:p w14:paraId="30AF55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参考：加法结果</w:t>
      </w:r>
    </w:p>
    <w:p w14:paraId="77ABC1B4">
      <w:r>
        <w:br w:type="page"/>
      </w:r>
    </w:p>
    <w:p w14:paraId="7CFF993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46 天（第 7 周）</w:t>
      </w:r>
    </w:p>
    <w:p w14:paraId="13A359C0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5B0E72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477A64F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5 - 5 = ?  （-3 / 0 / 1 / 2）</w:t>
      </w:r>
    </w:p>
    <w:p w14:paraId="2D86763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6 - 4 = ?  （-1 / 2 / 4 / 5）</w:t>
      </w:r>
    </w:p>
    <w:p w14:paraId="49E7543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 + 5 = ?  （3 / 5 / 6 / 7）</w:t>
      </w:r>
    </w:p>
    <w:p w14:paraId="1E3216F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6944F14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最小</w:t>
      </w:r>
      <w:r>
        <w:rPr>
          <w:rFonts w:ascii="宋体" w:hAnsi="宋体" w:eastAsia="宋体"/>
          <w:b w:val="0"/>
          <w:sz w:val="22"/>
        </w:rPr>
        <w:t xml:space="preserve">  →  最小的数  →  例：3,7,5→3</w:t>
      </w:r>
    </w:p>
    <w:p w14:paraId="42D871A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平面图形</w:t>
      </w:r>
      <w:r>
        <w:rPr>
          <w:rFonts w:ascii="宋体" w:hAnsi="宋体" w:eastAsia="宋体"/>
          <w:b w:val="0"/>
          <w:sz w:val="22"/>
        </w:rPr>
        <w:t xml:space="preserve">  →  平平的  →  例：圆、方</w:t>
      </w:r>
    </w:p>
    <w:p w14:paraId="6E6C3E6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尖尖的  →  例：桌角</w:t>
      </w:r>
    </w:p>
    <w:p w14:paraId="3F3EEB4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4E3FE30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64824BC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1937DD2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小明有 5 个苹果，小红有 4 个，一共有几个？</w:t>
      </w:r>
    </w:p>
    <w:p w14:paraId="6ED3611E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一共</w:t>
      </w:r>
    </w:p>
    <w:p w14:paraId="5B7806E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要把 5 和 4 加起来</w:t>
      </w:r>
    </w:p>
    <w:p w14:paraId="7149488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552938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【口算】8 + 19 = ______</w:t>
      </w:r>
    </w:p>
    <w:p w14:paraId="740421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【概念/读题】「最小」是什么意思？</w:t>
      </w:r>
    </w:p>
    <w:p w14:paraId="758A89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参考：最小的数</w:t>
      </w:r>
    </w:p>
    <w:p w14:paraId="7DFD0BF8">
      <w:r>
        <w:br w:type="page"/>
      </w:r>
    </w:p>
    <w:p w14:paraId="1555ACB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47 天（第 7 周）</w:t>
      </w:r>
    </w:p>
    <w:p w14:paraId="5AE5D3E9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6698A55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13E2E2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15 + 17 = ?  （29 / 31 / 32 / 34）</w:t>
      </w:r>
    </w:p>
    <w:p w14:paraId="1063D63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20 - 2 = ?  （15 / 16 / 18 / 19）</w:t>
      </w:r>
    </w:p>
    <w:p w14:paraId="1647511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17 + 10 = ?  （25 / 26 / 27 / 28）</w:t>
      </w:r>
    </w:p>
    <w:p w14:paraId="64BA9F3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EC4D04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元</w:t>
      </w:r>
      <w:r>
        <w:rPr>
          <w:rFonts w:ascii="宋体" w:hAnsi="宋体" w:eastAsia="宋体"/>
          <w:b w:val="0"/>
          <w:sz w:val="22"/>
        </w:rPr>
        <w:t xml:space="preserve">  →  人民币  →  例：1 元</w:t>
      </w:r>
    </w:p>
    <w:p w14:paraId="2B24223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角</w:t>
      </w:r>
      <w:r>
        <w:rPr>
          <w:rFonts w:ascii="宋体" w:hAnsi="宋体" w:eastAsia="宋体"/>
          <w:b w:val="0"/>
          <w:sz w:val="22"/>
        </w:rPr>
        <w:t xml:space="preserve">  →  10 角=1 元  →  例：5 角</w:t>
      </w:r>
    </w:p>
    <w:p w14:paraId="224DE8D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找回</w:t>
      </w:r>
      <w:r>
        <w:rPr>
          <w:rFonts w:ascii="宋体" w:hAnsi="宋体" w:eastAsia="宋体"/>
          <w:b w:val="0"/>
          <w:sz w:val="22"/>
        </w:rPr>
        <w:t xml:space="preserve">  →  付钱减价  →  例：5-3=2</w:t>
      </w:r>
    </w:p>
    <w:p w14:paraId="3C98FE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4B81F0B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44421E2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950ACFD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树上有 12 只鸟，飞走 5 只，还剩几只？</w:t>
      </w:r>
    </w:p>
    <w:p w14:paraId="1D58962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21FF967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从 12 里去掉 5</w:t>
      </w:r>
    </w:p>
    <w:p w14:paraId="678D836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DD487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【口算】2 - 1 = ______</w:t>
      </w:r>
    </w:p>
    <w:p w14:paraId="2AEBF80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【概念/读题】「元」是什么意思？</w:t>
      </w:r>
    </w:p>
    <w:p w14:paraId="12DB90F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参考：人民币</w:t>
      </w:r>
    </w:p>
    <w:p w14:paraId="02FD0083">
      <w:r>
        <w:br w:type="page"/>
      </w:r>
    </w:p>
    <w:p w14:paraId="5A01875C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48 天（第 7 周）</w:t>
      </w:r>
    </w:p>
    <w:p w14:paraId="40E034C7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AE17D8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7CC6B8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19 - 18 = ?  （-1 / 0 / 1 / 4）</w:t>
      </w:r>
    </w:p>
    <w:p w14:paraId="5B83AA1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20 - 13 = ?  （4 / 6 / 7 / 9）</w:t>
      </w:r>
    </w:p>
    <w:p w14:paraId="6D1905D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17 - 15 = ?  （0 / 1 / 2 / 4）</w:t>
      </w:r>
    </w:p>
    <w:p w14:paraId="7DA8A65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B4016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列式</w:t>
      </w:r>
      <w:r>
        <w:rPr>
          <w:rFonts w:ascii="宋体" w:hAnsi="宋体" w:eastAsia="宋体"/>
          <w:b w:val="0"/>
          <w:sz w:val="22"/>
        </w:rPr>
        <w:t xml:space="preserve">  →  写算式  →  例：5+3=?</w:t>
      </w:r>
    </w:p>
    <w:p w14:paraId="0F885BB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合计</w:t>
      </w:r>
      <w:r>
        <w:rPr>
          <w:rFonts w:ascii="宋体" w:hAnsi="宋体" w:eastAsia="宋体"/>
          <w:b w:val="0"/>
          <w:sz w:val="22"/>
        </w:rPr>
        <w:t xml:space="preserve">  →  总共  →  例：2+3=5</w:t>
      </w:r>
    </w:p>
    <w:p w14:paraId="3F0341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剩余</w:t>
      </w:r>
      <w:r>
        <w:rPr>
          <w:rFonts w:ascii="宋体" w:hAnsi="宋体" w:eastAsia="宋体"/>
          <w:b w:val="0"/>
          <w:sz w:val="22"/>
        </w:rPr>
        <w:t xml:space="preserve">  →  还有  →  例：10-4=6</w:t>
      </w:r>
    </w:p>
    <w:p w14:paraId="2B4ED03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0D35A4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41D6E23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2B03168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小刚 9 本，小丽 6 本，小刚比小丽多几本？</w:t>
      </w:r>
    </w:p>
    <w:p w14:paraId="01B55F0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比……多</w:t>
      </w:r>
    </w:p>
    <w:p w14:paraId="73CAA936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减 6</w:t>
      </w:r>
    </w:p>
    <w:p w14:paraId="39989259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6E3CF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【口算】4 - 4 = ______</w:t>
      </w:r>
    </w:p>
    <w:p w14:paraId="423522A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【概念/读题】「列式」是什么意思？</w:t>
      </w:r>
    </w:p>
    <w:p w14:paraId="23BD5B4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参考：写算式</w:t>
      </w:r>
    </w:p>
    <w:p w14:paraId="1E1E11C8">
      <w:r>
        <w:br w:type="page"/>
      </w:r>
    </w:p>
    <w:p w14:paraId="0CAC67F5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49 天（第 7 周）</w:t>
      </w:r>
    </w:p>
    <w:p w14:paraId="7470A6A2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9E76F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1F68A70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+ 3 = ?  （16 / 19 / 21 / 22）</w:t>
      </w:r>
    </w:p>
    <w:p w14:paraId="488B0AF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 + 3 = ?  （3 / 5 / 6 / 7）</w:t>
      </w:r>
    </w:p>
    <w:p w14:paraId="725397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12 - 5 = ?  （5 / 7 / 8 / 9）</w:t>
      </w:r>
    </w:p>
    <w:p w14:paraId="5845481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820541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增加</w:t>
      </w:r>
      <w:r>
        <w:rPr>
          <w:rFonts w:ascii="宋体" w:hAnsi="宋体" w:eastAsia="宋体"/>
          <w:b w:val="0"/>
          <w:sz w:val="22"/>
        </w:rPr>
        <w:t xml:space="preserve">  →  变多  →  例：5+2=7</w:t>
      </w:r>
    </w:p>
    <w:p w14:paraId="651696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用去</w:t>
      </w:r>
      <w:r>
        <w:rPr>
          <w:rFonts w:ascii="宋体" w:hAnsi="宋体" w:eastAsia="宋体"/>
          <w:b w:val="0"/>
          <w:sz w:val="22"/>
        </w:rPr>
        <w:t xml:space="preserve">  →  用掉  →  例：8-3=5</w:t>
      </w:r>
    </w:p>
    <w:p w14:paraId="27D4FB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每</w:t>
      </w:r>
      <w:r>
        <w:rPr>
          <w:rFonts w:ascii="宋体" w:hAnsi="宋体" w:eastAsia="宋体"/>
          <w:b w:val="0"/>
          <w:sz w:val="22"/>
        </w:rPr>
        <w:t xml:space="preserve">  →  每一个  →  例：每人 2 个</w:t>
      </w:r>
    </w:p>
    <w:p w14:paraId="4B19B62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4C17DB3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5B49616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29144FC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请选择正确得数：8+7=？</w:t>
      </w:r>
    </w:p>
    <w:p w14:paraId="4F31A85D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选择</w:t>
      </w:r>
    </w:p>
    <w:p w14:paraId="5F0D3B84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我要选一个对的</w:t>
      </w:r>
    </w:p>
    <w:p w14:paraId="07E5C94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CC9786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【口算】19 - 18 = ______</w:t>
      </w:r>
    </w:p>
    <w:p w14:paraId="215E6E1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【概念/读题】「增加」是什么意思？</w:t>
      </w:r>
    </w:p>
    <w:p w14:paraId="5BC08CD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参考：变多</w:t>
      </w:r>
    </w:p>
    <w:p w14:paraId="0E63DA86">
      <w:r>
        <w:br w:type="page"/>
      </w:r>
    </w:p>
    <w:p w14:paraId="6457DE8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50 天（第 8 周）</w:t>
      </w:r>
    </w:p>
    <w:p w14:paraId="6B5BA35B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BEDDA6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C8E36A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16 - 8 = ?  （5 / 8 / 9 / 10）</w:t>
      </w:r>
    </w:p>
    <w:p w14:paraId="7CF0833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12 + 18 = ?  （29 / 30 / 32 / 33）</w:t>
      </w:r>
    </w:p>
    <w:p w14:paraId="7088E02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9 + 19 = ?  （25 / 26 / 27 / 28）</w:t>
      </w:r>
    </w:p>
    <w:p w14:paraId="397AAE50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3C475E6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看图</w:t>
      </w:r>
      <w:r>
        <w:rPr>
          <w:rFonts w:ascii="宋体" w:hAnsi="宋体" w:eastAsia="宋体"/>
          <w:b w:val="0"/>
          <w:sz w:val="22"/>
        </w:rPr>
        <w:t xml:space="preserve">  →  看图画  →  例：数个数</w:t>
      </w:r>
    </w:p>
    <w:p w14:paraId="7F5341E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比大小</w:t>
      </w:r>
      <w:r>
        <w:rPr>
          <w:rFonts w:ascii="宋体" w:hAnsi="宋体" w:eastAsia="宋体"/>
          <w:b w:val="0"/>
          <w:sz w:val="22"/>
        </w:rPr>
        <w:t xml:space="preserve">  →  &gt; &lt; =  →  例：8 &gt; 5</w:t>
      </w:r>
    </w:p>
    <w:p w14:paraId="7795C36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找规律</w:t>
      </w:r>
      <w:r>
        <w:rPr>
          <w:rFonts w:ascii="宋体" w:hAnsi="宋体" w:eastAsia="宋体"/>
          <w:b w:val="0"/>
          <w:sz w:val="22"/>
        </w:rPr>
        <w:t xml:space="preserve">  →  下一个数  →  例：2,4,6,8</w:t>
      </w:r>
    </w:p>
    <w:p w14:paraId="3557196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44827B7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18ABB20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2D59499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请填空：6+（  ）= 10</w:t>
      </w:r>
    </w:p>
    <w:p w14:paraId="4A92DC5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填空</w:t>
      </w:r>
    </w:p>
    <w:p w14:paraId="668C6BD5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我要填括号</w:t>
      </w:r>
    </w:p>
    <w:p w14:paraId="38C5E3F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00F7CB0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【口算】18 - 14 = ______</w:t>
      </w:r>
    </w:p>
    <w:p w14:paraId="6FFA7A1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【概念/读题】「看图」是什么意思？</w:t>
      </w:r>
    </w:p>
    <w:p w14:paraId="2FDB106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参考：看图画</w:t>
      </w:r>
    </w:p>
    <w:p w14:paraId="4085A926">
      <w:r>
        <w:br w:type="page"/>
      </w:r>
    </w:p>
    <w:p w14:paraId="38275FB4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51 天（第 8 周）</w:t>
      </w:r>
    </w:p>
    <w:p w14:paraId="648D7D33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5241D24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5C5821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10 + 11 = ?  （19 / 20 / 21 / 23）</w:t>
      </w:r>
    </w:p>
    <w:p w14:paraId="1D52A5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6 - 5 = ?  （0 / 1 / 2 / 4）</w:t>
      </w:r>
    </w:p>
    <w:p w14:paraId="0C41B37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13 + 3 = ?  （13 / 14 / 16 / 17）</w:t>
      </w:r>
    </w:p>
    <w:p w14:paraId="63595B6C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391D08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选择</w:t>
      </w:r>
      <w:r>
        <w:rPr>
          <w:rFonts w:ascii="宋体" w:hAnsi="宋体" w:eastAsia="宋体"/>
          <w:b w:val="0"/>
          <w:sz w:val="22"/>
        </w:rPr>
        <w:t xml:space="preserve">  →  选一个  →  例：选对的</w:t>
      </w:r>
    </w:p>
    <w:p w14:paraId="1C4C98F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填空</w:t>
      </w:r>
      <w:r>
        <w:rPr>
          <w:rFonts w:ascii="宋体" w:hAnsi="宋体" w:eastAsia="宋体"/>
          <w:b w:val="0"/>
          <w:sz w:val="22"/>
        </w:rPr>
        <w:t xml:space="preserve">  →  填括号  →  例：7+()=10</w:t>
      </w:r>
    </w:p>
    <w:p w14:paraId="77AA5AA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计算</w:t>
      </w:r>
      <w:r>
        <w:rPr>
          <w:rFonts w:ascii="宋体" w:hAnsi="宋体" w:eastAsia="宋体"/>
          <w:b w:val="0"/>
          <w:sz w:val="22"/>
        </w:rPr>
        <w:t xml:space="preserve">  →  算出得数  →  例：9-3=6</w:t>
      </w:r>
    </w:p>
    <w:p w14:paraId="09DDF19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46CEC5A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0534228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F9D8A47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看图列式：左边 3 个，右边 2 个</w:t>
      </w:r>
    </w:p>
    <w:p w14:paraId="18F237C5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看图列式</w:t>
      </w:r>
    </w:p>
    <w:p w14:paraId="6B28CC7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3 加 2</w:t>
      </w:r>
    </w:p>
    <w:p w14:paraId="15CD011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6637559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【口算】3 - 1 = ______</w:t>
      </w:r>
    </w:p>
    <w:p w14:paraId="3B0BD1B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【概念/读题】「选择」是什么意思？</w:t>
      </w:r>
    </w:p>
    <w:p w14:paraId="3E5F80B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参考：选一个</w:t>
      </w:r>
    </w:p>
    <w:p w14:paraId="4EA218FD">
      <w:r>
        <w:br w:type="page"/>
      </w:r>
    </w:p>
    <w:p w14:paraId="5B24AADB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52 天（第 8 周）</w:t>
      </w:r>
    </w:p>
    <w:p w14:paraId="10C3B53F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92EF07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178A950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 + 20 = ?  （23 / 25 / 26 / 28）</w:t>
      </w:r>
    </w:p>
    <w:p w14:paraId="40E8A6A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3 + 9 = ?  （11 / 12 / 13 / 14）</w:t>
      </w:r>
    </w:p>
    <w:p w14:paraId="7BF9898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16 - 14 = ?  （-1 / 0 / 2 / 3）</w:t>
      </w:r>
    </w:p>
    <w:p w14:paraId="5E8916C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800CD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解答</w:t>
      </w:r>
      <w:r>
        <w:rPr>
          <w:rFonts w:ascii="宋体" w:hAnsi="宋体" w:eastAsia="宋体"/>
          <w:b w:val="0"/>
          <w:sz w:val="22"/>
        </w:rPr>
        <w:t xml:space="preserve">  →  写完整  →  例：算式+答</w:t>
      </w:r>
    </w:p>
    <w:p w14:paraId="302D61A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又</w:t>
      </w:r>
      <w:r>
        <w:rPr>
          <w:rFonts w:ascii="宋体" w:hAnsi="宋体" w:eastAsia="宋体"/>
          <w:b w:val="0"/>
          <w:sz w:val="22"/>
        </w:rPr>
        <w:t xml:space="preserve">  →  再增加  →  例：3+2=5</w:t>
      </w:r>
    </w:p>
    <w:p w14:paraId="340E125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原来</w:t>
      </w:r>
      <w:r>
        <w:rPr>
          <w:rFonts w:ascii="宋体" w:hAnsi="宋体" w:eastAsia="宋体"/>
          <w:b w:val="0"/>
          <w:sz w:val="22"/>
        </w:rPr>
        <w:t xml:space="preserve">  →  开始  →  例：有时加有时减</w:t>
      </w:r>
    </w:p>
    <w:p w14:paraId="20A1E62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4E40BED8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34F2C357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494C10B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在○里填&gt; &lt; =：9 ○ 6</w:t>
      </w:r>
    </w:p>
    <w:p w14:paraId="079BBF87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比大小</w:t>
      </w:r>
    </w:p>
    <w:p w14:paraId="3D926E3E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9 比 6 大</w:t>
      </w:r>
    </w:p>
    <w:p w14:paraId="3FE4789A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554BC1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【口算】14 + 9 = ______</w:t>
      </w:r>
    </w:p>
    <w:p w14:paraId="72D81ED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【概念/读题】「解答」是什么意思？</w:t>
      </w:r>
    </w:p>
    <w:p w14:paraId="17A1BF8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参考：写完整</w:t>
      </w:r>
    </w:p>
    <w:p w14:paraId="7487BFF3">
      <w:r>
        <w:br w:type="page"/>
      </w:r>
    </w:p>
    <w:p w14:paraId="42958DFE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53 天（第 8 周）</w:t>
      </w:r>
    </w:p>
    <w:p w14:paraId="2B9E56DC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095371BE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2C38E41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2 + 1 = ?  （3 / 4 / 5 / 6）</w:t>
      </w:r>
    </w:p>
    <w:p w14:paraId="441FA49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7 - 5 = ?  （-1 / 1 / 2 / 5）</w:t>
      </w:r>
    </w:p>
    <w:p w14:paraId="367DF1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10 + 11 = ?  （18 / 21 / 23 / 24）</w:t>
      </w:r>
    </w:p>
    <w:p w14:paraId="55C11E5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7B6D4A9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卖出</w:t>
      </w:r>
      <w:r>
        <w:rPr>
          <w:rFonts w:ascii="宋体" w:hAnsi="宋体" w:eastAsia="宋体"/>
          <w:b w:val="0"/>
          <w:sz w:val="22"/>
        </w:rPr>
        <w:t xml:space="preserve">  →  卖掉了  →  例：减法</w:t>
      </w:r>
    </w:p>
    <w:p w14:paraId="20F2C19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吃了</w:t>
      </w:r>
      <w:r>
        <w:rPr>
          <w:rFonts w:ascii="宋体" w:hAnsi="宋体" w:eastAsia="宋体"/>
          <w:b w:val="0"/>
          <w:sz w:val="22"/>
        </w:rPr>
        <w:t xml:space="preserve">  →  减少了  →  例：减法</w:t>
      </w:r>
    </w:p>
    <w:p w14:paraId="14D3CD9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谁多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0638C86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24614A8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16F7AB84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33B912B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妈妈付 50 元，买 20 元，找回几元？</w:t>
      </w:r>
    </w:p>
    <w:p w14:paraId="1C443562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找回</w:t>
      </w:r>
    </w:p>
    <w:p w14:paraId="03529113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50 减 20</w:t>
      </w:r>
    </w:p>
    <w:p w14:paraId="71E316F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44A55F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【口算】16 + 14 = ______</w:t>
      </w:r>
    </w:p>
    <w:p w14:paraId="0425E7B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【概念/读题】「卖出」是什么意思？</w:t>
      </w:r>
    </w:p>
    <w:p w14:paraId="43E112A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参考：卖掉了</w:t>
      </w:r>
    </w:p>
    <w:p w14:paraId="381C296E">
      <w:r>
        <w:br w:type="page"/>
      </w:r>
    </w:p>
    <w:p w14:paraId="7F3C5418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54 天（第 8 周）</w:t>
      </w:r>
    </w:p>
    <w:p w14:paraId="71A076B4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398809D5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6F18A26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14 + 1 = ?  （15 / 16 / 17 / 18）</w:t>
      </w:r>
    </w:p>
    <w:p w14:paraId="1F6CE4C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11 - 3 = ?  （5 / 7 / 8 / 11）</w:t>
      </w:r>
    </w:p>
    <w:p w14:paraId="44E5B33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19 - 13 = ?  （3 / 4 / 6 / 7）</w:t>
      </w:r>
    </w:p>
    <w:p w14:paraId="74447BE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444A3E73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谁少</w:t>
      </w:r>
      <w:r>
        <w:rPr>
          <w:rFonts w:ascii="宋体" w:hAnsi="宋体" w:eastAsia="宋体"/>
          <w:b w:val="0"/>
          <w:sz w:val="22"/>
        </w:rPr>
        <w:t xml:space="preserve">  →  比较  →  例：大减小</w:t>
      </w:r>
    </w:p>
    <w:p w14:paraId="11A8CEF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拼组</w:t>
      </w:r>
      <w:r>
        <w:rPr>
          <w:rFonts w:ascii="宋体" w:hAnsi="宋体" w:eastAsia="宋体"/>
          <w:b w:val="0"/>
          <w:sz w:val="22"/>
        </w:rPr>
        <w:t xml:space="preserve">  →  拼图形  →  例：2 三角拼方</w:t>
      </w:r>
    </w:p>
    <w:p w14:paraId="19DD2BF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分类</w:t>
      </w:r>
      <w:r>
        <w:rPr>
          <w:rFonts w:ascii="宋体" w:hAnsi="宋体" w:eastAsia="宋体"/>
          <w:b w:val="0"/>
          <w:sz w:val="22"/>
        </w:rPr>
        <w:t xml:space="preserve">  →  分组  →  例：按形状分</w:t>
      </w:r>
    </w:p>
    <w:p w14:paraId="46EA364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0B623AF6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17B96B9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753739C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2，4，6，8，（  ）</w:t>
      </w:r>
    </w:p>
    <w:p w14:paraId="03C6AF5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找规律</w:t>
      </w:r>
    </w:p>
    <w:p w14:paraId="2A3D52AF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每次加 2</w:t>
      </w:r>
    </w:p>
    <w:p w14:paraId="53D2D36F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5763D98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【口算】14 + 10 = ______</w:t>
      </w:r>
    </w:p>
    <w:p w14:paraId="43A7DF9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【概念/读题】「谁少」是什么意思？</w:t>
      </w:r>
    </w:p>
    <w:p w14:paraId="71ECC84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参考：比较</w:t>
      </w:r>
    </w:p>
    <w:p w14:paraId="08A2FF1C">
      <w:r>
        <w:br w:type="page"/>
      </w:r>
    </w:p>
    <w:p w14:paraId="78FD6EEA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55 天（第 8 周）</w:t>
      </w:r>
    </w:p>
    <w:p w14:paraId="2C82B25D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F5EBA5B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6A4D67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13 + 17 = ?  （28 / 30 / 32 / 33）</w:t>
      </w:r>
    </w:p>
    <w:p w14:paraId="7E928FE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10 + 11 = ?  （18 / 19 / 20 / 21）</w:t>
      </w:r>
    </w:p>
    <w:p w14:paraId="5D21FED1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6 - 3 = ?  （1 / 3 / 4 / 6）</w:t>
      </w:r>
    </w:p>
    <w:p w14:paraId="340141F6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1C1ECDC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进位</w:t>
      </w:r>
      <w:r>
        <w:rPr>
          <w:rFonts w:ascii="宋体" w:hAnsi="宋体" w:eastAsia="宋体"/>
          <w:b w:val="0"/>
          <w:sz w:val="22"/>
        </w:rPr>
        <w:t xml:space="preserve">  →  满十进一  →  例：8+5=13</w:t>
      </w:r>
    </w:p>
    <w:p w14:paraId="3E388B4D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退位</w:t>
      </w:r>
      <w:r>
        <w:rPr>
          <w:rFonts w:ascii="宋体" w:hAnsi="宋体" w:eastAsia="宋体"/>
          <w:b w:val="0"/>
          <w:sz w:val="22"/>
        </w:rPr>
        <w:t xml:space="preserve">  →  借十  →  例：13-5=8</w:t>
      </w:r>
    </w:p>
    <w:p w14:paraId="3562E29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口算</w:t>
      </w:r>
      <w:r>
        <w:rPr>
          <w:rFonts w:ascii="宋体" w:hAnsi="宋体" w:eastAsia="宋体"/>
          <w:b w:val="0"/>
          <w:sz w:val="22"/>
        </w:rPr>
        <w:t xml:space="preserve">  →  心算  →  例：不用笔</w:t>
      </w:r>
    </w:p>
    <w:p w14:paraId="423B44FC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01669A57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41C7B6DD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0DDEFAFA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列式计算：15 - 8 = ?</w:t>
      </w:r>
    </w:p>
    <w:p w14:paraId="0EAA5FDA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列式</w:t>
      </w:r>
    </w:p>
    <w:p w14:paraId="3E7AF768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写出算式并计算</w:t>
      </w:r>
    </w:p>
    <w:p w14:paraId="3E5E4183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3A5D6A7F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【口算】17 - 4 = ______</w:t>
      </w:r>
    </w:p>
    <w:p w14:paraId="191B6DA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【概念/读题】「进位」是什么意思？</w:t>
      </w:r>
    </w:p>
    <w:p w14:paraId="539E210B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参考：满十进一</w:t>
      </w:r>
    </w:p>
    <w:p w14:paraId="16CDFD38">
      <w:r>
        <w:br w:type="page"/>
      </w:r>
    </w:p>
    <w:p w14:paraId="1A163B13">
      <w:pPr>
        <w:pStyle w:val="5"/>
        <w:keepNext/>
        <w:spacing w:before="80" w:after="60"/>
      </w:pPr>
      <w:r>
        <w:rPr>
          <w:rFonts w:ascii="黑体" w:hAnsi="黑体" w:eastAsia="黑体"/>
          <w:b/>
          <w:sz w:val="26"/>
        </w:rPr>
        <w:t>第 56 天（第 8 周）</w:t>
      </w:r>
    </w:p>
    <w:p w14:paraId="72138571">
      <w:pPr>
        <w:spacing w:after="60" w:line="300" w:lineRule="auto"/>
      </w:pPr>
      <w:r>
        <w:rPr>
          <w:rFonts w:ascii="宋体" w:hAnsi="宋体" w:eastAsia="宋体"/>
          <w:b/>
          <w:sz w:val="22"/>
        </w:rPr>
        <w:t>日期：</w:t>
      </w:r>
      <w:r>
        <w:rPr>
          <w:rFonts w:ascii="宋体" w:hAnsi="宋体" w:eastAsia="宋体"/>
          <w:b w:val="0"/>
          <w:sz w:val="22"/>
        </w:rPr>
        <w:t xml:space="preserve"> ____________    </w:t>
      </w:r>
      <w:r>
        <w:rPr>
          <w:rFonts w:ascii="宋体" w:hAnsi="宋体" w:eastAsia="宋体"/>
          <w:b/>
          <w:sz w:val="22"/>
        </w:rPr>
        <w:t>完成：</w:t>
      </w:r>
      <w:r>
        <w:rPr>
          <w:rFonts w:ascii="宋体" w:hAnsi="宋体" w:eastAsia="宋体"/>
          <w:b w:val="0"/>
          <w:sz w:val="22"/>
        </w:rPr>
        <w:t xml:space="preserve"> □    </w:t>
      </w:r>
      <w:r>
        <w:rPr>
          <w:rFonts w:ascii="宋体" w:hAnsi="宋体" w:eastAsia="宋体"/>
          <w:b/>
          <w:sz w:val="22"/>
        </w:rPr>
        <w:t>家长签字：</w:t>
      </w:r>
      <w:r>
        <w:rPr>
          <w:rFonts w:ascii="宋体" w:hAnsi="宋体" w:eastAsia="宋体"/>
          <w:b w:val="0"/>
          <w:sz w:val="22"/>
        </w:rPr>
        <w:t xml:space="preserve"> ____________</w:t>
      </w:r>
    </w:p>
    <w:p w14:paraId="1960311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一、口算（3 题）</w:t>
      </w:r>
    </w:p>
    <w:p w14:paraId="7F372AE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6 - 3 = ?  （2 / 3 / 5 / 6）</w:t>
      </w:r>
    </w:p>
    <w:p w14:paraId="38B2FF1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16 - 15 = ?  （-2 / 0 / 1 / 2）</w:t>
      </w:r>
    </w:p>
    <w:p w14:paraId="17AAE2C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3. 19 - 15 = ?  （1 / 3 / 4 / 5）</w:t>
      </w:r>
    </w:p>
    <w:p w14:paraId="7956E162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二、概念（5 个）—— 说名称 + 举例</w:t>
      </w:r>
    </w:p>
    <w:p w14:paraId="53DA215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1. </w:t>
      </w:r>
      <w:r>
        <w:rPr>
          <w:rFonts w:ascii="宋体" w:hAnsi="宋体" w:eastAsia="宋体"/>
          <w:b/>
          <w:sz w:val="22"/>
        </w:rPr>
        <w:t>相邻</w:t>
      </w:r>
      <w:r>
        <w:rPr>
          <w:rFonts w:ascii="宋体" w:hAnsi="宋体" w:eastAsia="宋体"/>
          <w:b w:val="0"/>
          <w:sz w:val="22"/>
        </w:rPr>
        <w:t xml:space="preserve">  →  挨着的  →  例：9 和 10</w:t>
      </w:r>
    </w:p>
    <w:p w14:paraId="738274B0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2. </w:t>
      </w:r>
      <w:r>
        <w:rPr>
          <w:rFonts w:ascii="宋体" w:hAnsi="宋体" w:eastAsia="宋体"/>
          <w:b/>
          <w:sz w:val="22"/>
        </w:rPr>
        <w:t>付</w:t>
      </w:r>
      <w:r>
        <w:rPr>
          <w:rFonts w:ascii="宋体" w:hAnsi="宋体" w:eastAsia="宋体"/>
          <w:b w:val="0"/>
          <w:sz w:val="22"/>
        </w:rPr>
        <w:t xml:space="preserve">  →  给钱  →  例：5 元</w:t>
      </w:r>
    </w:p>
    <w:p w14:paraId="118BDB45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ascii="宋体" w:hAnsi="宋体" w:eastAsia="宋体"/>
          <w:b/>
          <w:sz w:val="22"/>
        </w:rPr>
        <w:t>便宜</w:t>
      </w:r>
      <w:r>
        <w:rPr>
          <w:rFonts w:ascii="宋体" w:hAnsi="宋体" w:eastAsia="宋体"/>
          <w:b w:val="0"/>
          <w:sz w:val="22"/>
        </w:rPr>
        <w:t xml:space="preserve">  →  价格低  →  例：3 元&lt;5 元</w:t>
      </w:r>
    </w:p>
    <w:p w14:paraId="21E50E99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4. </w:t>
      </w:r>
      <w:r>
        <w:rPr>
          <w:rFonts w:ascii="宋体" w:hAnsi="宋体" w:eastAsia="宋体"/>
          <w:b/>
          <w:sz w:val="22"/>
        </w:rPr>
        <w:t>&gt;</w:t>
      </w:r>
      <w:r>
        <w:rPr>
          <w:rFonts w:ascii="宋体" w:hAnsi="宋体" w:eastAsia="宋体"/>
          <w:b w:val="0"/>
          <w:sz w:val="22"/>
        </w:rPr>
        <w:t xml:space="preserve">  →  大于  →  例：5 &gt; 3</w:t>
      </w:r>
    </w:p>
    <w:p w14:paraId="19CF198E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5. </w:t>
      </w:r>
      <w:r>
        <w:rPr>
          <w:rFonts w:ascii="宋体" w:hAnsi="宋体" w:eastAsia="宋体"/>
          <w:b/>
          <w:sz w:val="22"/>
        </w:rPr>
        <w:t>&lt;</w:t>
      </w:r>
      <w:r>
        <w:rPr>
          <w:rFonts w:ascii="宋体" w:hAnsi="宋体" w:eastAsia="宋体"/>
          <w:b w:val="0"/>
          <w:sz w:val="22"/>
        </w:rPr>
        <w:t xml:space="preserve">  →  小于  →  例：2 &lt; 7</w:t>
      </w:r>
    </w:p>
    <w:p w14:paraId="1FD40701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三、读题（1 题）—— 读题目 + 说要求</w:t>
      </w:r>
    </w:p>
    <w:p w14:paraId="5590407F">
      <w:pPr>
        <w:spacing w:after="60" w:line="300" w:lineRule="auto"/>
      </w:pPr>
      <w:r>
        <w:rPr>
          <w:rFonts w:ascii="宋体" w:hAnsi="宋体" w:eastAsia="宋体"/>
          <w:b/>
          <w:sz w:val="22"/>
        </w:rPr>
        <w:t>题目：</w:t>
      </w:r>
      <w:r>
        <w:rPr>
          <w:rFonts w:ascii="宋体" w:hAnsi="宋体" w:eastAsia="宋体"/>
          <w:b w:val="0"/>
          <w:sz w:val="22"/>
        </w:rPr>
        <w:t xml:space="preserve"> 盒里有 10 个球，拿走 3 个，还剩？</w:t>
      </w:r>
    </w:p>
    <w:p w14:paraId="3EB9204B">
      <w:pPr>
        <w:spacing w:after="60" w:line="300" w:lineRule="auto"/>
      </w:pPr>
      <w:r>
        <w:rPr>
          <w:rFonts w:ascii="宋体" w:hAnsi="宋体" w:eastAsia="宋体"/>
          <w:b/>
          <w:sz w:val="22"/>
        </w:rPr>
        <w:t>关键词：</w:t>
      </w:r>
      <w:r>
        <w:rPr>
          <w:rFonts w:ascii="宋体" w:hAnsi="宋体" w:eastAsia="宋体"/>
          <w:b w:val="0"/>
          <w:sz w:val="22"/>
        </w:rPr>
        <w:t xml:space="preserve"> 还剩</w:t>
      </w:r>
    </w:p>
    <w:p w14:paraId="55131380">
      <w:pPr>
        <w:spacing w:after="60" w:line="300" w:lineRule="auto"/>
      </w:pPr>
      <w:r>
        <w:rPr>
          <w:rFonts w:ascii="宋体" w:hAnsi="宋体" w:eastAsia="宋体"/>
          <w:b/>
          <w:sz w:val="22"/>
        </w:rPr>
        <w:t>孩子应说：</w:t>
      </w:r>
      <w:r>
        <w:rPr>
          <w:rFonts w:ascii="宋体" w:hAnsi="宋体" w:eastAsia="宋体"/>
          <w:b w:val="0"/>
          <w:sz w:val="22"/>
        </w:rPr>
        <w:t xml:space="preserve"> 10 减 3</w:t>
      </w:r>
    </w:p>
    <w:p w14:paraId="01BE4098">
      <w:pPr>
        <w:pStyle w:val="6"/>
        <w:keepNext/>
        <w:spacing w:before="80" w:after="60"/>
      </w:pPr>
      <w:r>
        <w:rPr>
          <w:rFonts w:ascii="黑体" w:hAnsi="黑体" w:eastAsia="黑体"/>
          <w:b/>
          <w:sz w:val="24"/>
        </w:rPr>
        <w:t>四、小练习（2 题）</w:t>
      </w:r>
    </w:p>
    <w:p w14:paraId="7DEA51EA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1. 【口算】19 + 20 = ______</w:t>
      </w:r>
    </w:p>
    <w:p w14:paraId="793235A2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>2. 【概念/读题】「相邻」是什么意思？</w:t>
      </w:r>
    </w:p>
    <w:p w14:paraId="5FCA3C84">
      <w:pPr>
        <w:spacing w:after="60" w:line="300" w:lineRule="auto"/>
      </w:pPr>
      <w:r>
        <w:rPr>
          <w:rFonts w:ascii="宋体" w:hAnsi="宋体" w:eastAsia="宋体"/>
          <w:b w:val="0"/>
          <w:sz w:val="22"/>
        </w:rPr>
        <w:t xml:space="preserve">   </w:t>
      </w:r>
      <w:r>
        <w:rPr>
          <w:rFonts w:ascii="宋体" w:hAnsi="宋体" w:eastAsia="宋体"/>
          <w:b/>
          <w:sz w:val="22"/>
        </w:rPr>
        <w:t>参考：挨着的</w:t>
      </w: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D46990"/>
    <w:rsid w:val="20712DE4"/>
    <w:rsid w:val="25652EDE"/>
    <w:rsid w:val="3DF17B5D"/>
    <w:rsid w:val="7021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128</Pages>
  <Words>301</Words>
  <Characters>306</Characters>
  <Lines>0</Lines>
  <Paragraphs>0</Paragraphs>
  <TotalTime>3</TotalTime>
  <ScaleCrop>false</ScaleCrop>
  <LinksUpToDate>false</LinksUpToDate>
  <CharactersWithSpaces>367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阿白</cp:lastModifiedBy>
  <dcterms:modified xsi:type="dcterms:W3CDTF">2026-06-25T08:43:17Z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eyJoZGlkIjoiYmVhYTdmODE5YzFmY2UxMDFmMDQ0NjVmYjViZmRiZjUiLCJ1c2VySWQiOiI5OTYzMjYxOTYifQ==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7FBAB7853554446081142D3394BB7AF9_12</vt:lpwstr>
  </property>
</Properties>
</file>