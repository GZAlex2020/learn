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C4CE45"/>
    <w:p w14:paraId="11320837"/>
    <w:p w14:paraId="7E583370">
      <w:pPr>
        <w:jc w:val="center"/>
      </w:pPr>
      <w:r>
        <w:rPr>
          <w:rFonts w:ascii="黑体" w:hAnsi="黑体" w:eastAsia="黑体"/>
          <w:b/>
          <w:sz w:val="52"/>
        </w:rPr>
        <w:t>一二</w:t>
      </w:r>
      <w:r>
        <w:rPr>
          <w:rFonts w:hint="eastAsia" w:ascii="黑体" w:hAnsi="黑体" w:eastAsia="黑体"/>
          <w:b/>
          <w:sz w:val="52"/>
          <w:lang w:val="en-US" w:eastAsia="zh-CN"/>
        </w:rPr>
        <w:t>年级</w:t>
      </w:r>
      <w:r>
        <w:rPr>
          <w:rFonts w:ascii="黑体" w:hAnsi="黑体" w:eastAsia="黑体"/>
          <w:b/>
          <w:sz w:val="52"/>
        </w:rPr>
        <w:t>暑假</w:t>
      </w:r>
      <w:r>
        <w:rPr>
          <w:rFonts w:hint="eastAsia" w:ascii="黑体" w:hAnsi="黑体" w:eastAsia="黑体"/>
          <w:b/>
          <w:sz w:val="52"/>
          <w:lang w:val="en-US" w:eastAsia="zh-CN"/>
        </w:rPr>
        <w:t>复习</w:t>
      </w:r>
      <w:r>
        <w:rPr>
          <w:rFonts w:ascii="黑体" w:hAnsi="黑体" w:eastAsia="黑体"/>
          <w:b/>
          <w:sz w:val="52"/>
        </w:rPr>
        <w:t xml:space="preserve"> · 数学</w:t>
      </w:r>
    </w:p>
    <w:p w14:paraId="5FB014D5">
      <w:pPr>
        <w:spacing w:after="60" w:line="300" w:lineRule="auto"/>
      </w:pPr>
      <w:r>
        <w:br w:type="page"/>
      </w:r>
    </w:p>
    <w:p w14:paraId="2A18F14B">
      <w:pPr>
        <w:pStyle w:val="4"/>
        <w:keepNext w:val="0"/>
        <w:spacing w:before="160" w:after="60"/>
      </w:pPr>
      <w:r>
        <w:rPr>
          <w:rFonts w:ascii="黑体" w:hAnsi="黑体" w:eastAsia="黑体"/>
          <w:b/>
          <w:sz w:val="30"/>
        </w:rPr>
        <w:t>口算闯关练习（第 1～4 周）</w:t>
      </w:r>
    </w:p>
    <w:p w14:paraId="36B82E79">
      <w:pPr>
        <w:spacing w:after="60" w:line="300" w:lineRule="auto"/>
        <w:ind w:left="283"/>
      </w:pPr>
      <w:r>
        <w:rPr>
          <w:rFonts w:ascii="宋体" w:hAnsi="宋体" w:eastAsia="宋体"/>
          <w:b w:val="0"/>
          <w:sz w:val="20"/>
        </w:rPr>
        <w:t>每周 4 份，每份 10 题。先口算，再对答案。</w:t>
      </w:r>
    </w:p>
    <w:p w14:paraId="6949F7C0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1 周：20 以内加减</w:t>
      </w:r>
    </w:p>
    <w:p w14:paraId="0EB1E1E6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练习 1-1  10 以内加法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3402"/>
        <w:gridCol w:w="3402"/>
      </w:tblGrid>
      <w:tr w14:paraId="609B3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76FDF84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题号</w:t>
            </w:r>
          </w:p>
        </w:tc>
        <w:tc>
          <w:tcPr>
            <w:tcW w:w="3402" w:type="dxa"/>
          </w:tcPr>
          <w:p w14:paraId="3F8D6AD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算式</w:t>
            </w:r>
          </w:p>
        </w:tc>
        <w:tc>
          <w:tcPr>
            <w:tcW w:w="3402" w:type="dxa"/>
          </w:tcPr>
          <w:p w14:paraId="6AF9706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你的答案</w:t>
            </w:r>
          </w:p>
        </w:tc>
      </w:tr>
      <w:tr w14:paraId="4C8A6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0CDA5A0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w="3402" w:type="dxa"/>
          </w:tcPr>
          <w:p w14:paraId="1D12828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2 + 3 =</w:t>
            </w:r>
          </w:p>
        </w:tc>
        <w:tc>
          <w:tcPr>
            <w:tcW w:w="3402" w:type="dxa"/>
          </w:tcPr>
          <w:p w14:paraId="24EE1C1B">
            <w:pPr>
              <w:spacing w:after="0" w:line="240" w:lineRule="auto"/>
            </w:pPr>
          </w:p>
        </w:tc>
      </w:tr>
      <w:tr w14:paraId="2BEB5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7CBC69D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w="3402" w:type="dxa"/>
          </w:tcPr>
          <w:p w14:paraId="2F1F0E6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4 + 5 =</w:t>
            </w:r>
          </w:p>
        </w:tc>
        <w:tc>
          <w:tcPr>
            <w:tcW w:w="3402" w:type="dxa"/>
          </w:tcPr>
          <w:p w14:paraId="4BB9F371">
            <w:pPr>
              <w:spacing w:after="0" w:line="240" w:lineRule="auto"/>
            </w:pPr>
          </w:p>
        </w:tc>
      </w:tr>
      <w:tr w14:paraId="2A2AC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68CDCBF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w="3402" w:type="dxa"/>
          </w:tcPr>
          <w:p w14:paraId="22339EB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 + 6 =</w:t>
            </w:r>
          </w:p>
        </w:tc>
        <w:tc>
          <w:tcPr>
            <w:tcW w:w="3402" w:type="dxa"/>
          </w:tcPr>
          <w:p w14:paraId="27A59C63">
            <w:pPr>
              <w:spacing w:after="0" w:line="240" w:lineRule="auto"/>
            </w:pPr>
          </w:p>
        </w:tc>
      </w:tr>
      <w:tr w14:paraId="75EC5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755F362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w="3402" w:type="dxa"/>
          </w:tcPr>
          <w:p w14:paraId="47E0767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3 + 4 =</w:t>
            </w:r>
          </w:p>
        </w:tc>
        <w:tc>
          <w:tcPr>
            <w:tcW w:w="3402" w:type="dxa"/>
          </w:tcPr>
          <w:p w14:paraId="236CBD89">
            <w:pPr>
              <w:spacing w:after="0" w:line="240" w:lineRule="auto"/>
            </w:pPr>
          </w:p>
        </w:tc>
      </w:tr>
      <w:tr w14:paraId="04146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6236B0D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w="3402" w:type="dxa"/>
          </w:tcPr>
          <w:p w14:paraId="76A19E6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5 + 2 =</w:t>
            </w:r>
          </w:p>
        </w:tc>
        <w:tc>
          <w:tcPr>
            <w:tcW w:w="3402" w:type="dxa"/>
          </w:tcPr>
          <w:p w14:paraId="7BDB2DF4">
            <w:pPr>
              <w:spacing w:after="0" w:line="240" w:lineRule="auto"/>
            </w:pPr>
          </w:p>
        </w:tc>
      </w:tr>
      <w:tr w14:paraId="12DB7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6CA9FD2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w="3402" w:type="dxa"/>
          </w:tcPr>
          <w:p w14:paraId="503D0F2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0 + 7 =</w:t>
            </w:r>
          </w:p>
        </w:tc>
        <w:tc>
          <w:tcPr>
            <w:tcW w:w="3402" w:type="dxa"/>
          </w:tcPr>
          <w:p w14:paraId="5911CC3B">
            <w:pPr>
              <w:spacing w:after="0" w:line="240" w:lineRule="auto"/>
            </w:pPr>
          </w:p>
        </w:tc>
      </w:tr>
      <w:tr w14:paraId="395B6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5E2A2D9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w="3402" w:type="dxa"/>
          </w:tcPr>
          <w:p w14:paraId="40A15C2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6 + 3 =</w:t>
            </w:r>
          </w:p>
        </w:tc>
        <w:tc>
          <w:tcPr>
            <w:tcW w:w="3402" w:type="dxa"/>
          </w:tcPr>
          <w:p w14:paraId="5DDD0422">
            <w:pPr>
              <w:spacing w:after="0" w:line="240" w:lineRule="auto"/>
            </w:pPr>
          </w:p>
        </w:tc>
      </w:tr>
      <w:tr w14:paraId="35286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73B8CCC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w="3402" w:type="dxa"/>
          </w:tcPr>
          <w:p w14:paraId="346D115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2 + 5 =</w:t>
            </w:r>
          </w:p>
        </w:tc>
        <w:tc>
          <w:tcPr>
            <w:tcW w:w="3402" w:type="dxa"/>
          </w:tcPr>
          <w:p w14:paraId="5689761E">
            <w:pPr>
              <w:spacing w:after="0" w:line="240" w:lineRule="auto"/>
            </w:pPr>
          </w:p>
        </w:tc>
      </w:tr>
      <w:tr w14:paraId="4712D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0B2D8C3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w="3402" w:type="dxa"/>
          </w:tcPr>
          <w:p w14:paraId="0ED43CB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4 + 4 =</w:t>
            </w:r>
          </w:p>
        </w:tc>
        <w:tc>
          <w:tcPr>
            <w:tcW w:w="3402" w:type="dxa"/>
          </w:tcPr>
          <w:p w14:paraId="6517DEA3">
            <w:pPr>
              <w:spacing w:after="0" w:line="240" w:lineRule="auto"/>
            </w:pPr>
          </w:p>
        </w:tc>
      </w:tr>
      <w:tr w14:paraId="67129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757FE2D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w="3402" w:type="dxa"/>
          </w:tcPr>
          <w:p w14:paraId="5FEFA56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3 + 6 =</w:t>
            </w:r>
          </w:p>
        </w:tc>
        <w:tc>
          <w:tcPr>
            <w:tcW w:w="3402" w:type="dxa"/>
          </w:tcPr>
          <w:p w14:paraId="2F5DDB5A">
            <w:pPr>
              <w:spacing w:after="0" w:line="240" w:lineRule="auto"/>
            </w:pPr>
          </w:p>
        </w:tc>
      </w:tr>
    </w:tbl>
    <w:p w14:paraId="7EC69C09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练习 1-2  10 以内减法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3402"/>
        <w:gridCol w:w="3402"/>
      </w:tblGrid>
      <w:tr w14:paraId="445E1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14612A0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题号</w:t>
            </w:r>
          </w:p>
        </w:tc>
        <w:tc>
          <w:tcPr>
            <w:tcW w:w="3402" w:type="dxa"/>
          </w:tcPr>
          <w:p w14:paraId="229B57C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算式</w:t>
            </w:r>
          </w:p>
        </w:tc>
        <w:tc>
          <w:tcPr>
            <w:tcW w:w="3402" w:type="dxa"/>
          </w:tcPr>
          <w:p w14:paraId="2A93BEF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你的答案</w:t>
            </w:r>
          </w:p>
        </w:tc>
      </w:tr>
      <w:tr w14:paraId="11249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423B844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w="3402" w:type="dxa"/>
          </w:tcPr>
          <w:p w14:paraId="55AAF7C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5 - 2 =</w:t>
            </w:r>
          </w:p>
        </w:tc>
        <w:tc>
          <w:tcPr>
            <w:tcW w:w="3402" w:type="dxa"/>
          </w:tcPr>
          <w:p w14:paraId="11F28F15">
            <w:pPr>
              <w:spacing w:after="0" w:line="240" w:lineRule="auto"/>
            </w:pPr>
          </w:p>
        </w:tc>
      </w:tr>
      <w:tr w14:paraId="1DD90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400EFB5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w="3402" w:type="dxa"/>
          </w:tcPr>
          <w:p w14:paraId="4CA6D68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8 - 3 =</w:t>
            </w:r>
          </w:p>
        </w:tc>
        <w:tc>
          <w:tcPr>
            <w:tcW w:w="3402" w:type="dxa"/>
          </w:tcPr>
          <w:p w14:paraId="7C2E98F2">
            <w:pPr>
              <w:spacing w:after="0" w:line="240" w:lineRule="auto"/>
            </w:pPr>
          </w:p>
        </w:tc>
      </w:tr>
      <w:tr w14:paraId="21AF7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05C696A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w="3402" w:type="dxa"/>
          </w:tcPr>
          <w:p w14:paraId="7814FC2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9 - 4 =</w:t>
            </w:r>
          </w:p>
        </w:tc>
        <w:tc>
          <w:tcPr>
            <w:tcW w:w="3402" w:type="dxa"/>
          </w:tcPr>
          <w:p w14:paraId="1E190E95">
            <w:pPr>
              <w:spacing w:after="0" w:line="240" w:lineRule="auto"/>
            </w:pPr>
          </w:p>
        </w:tc>
      </w:tr>
      <w:tr w14:paraId="09955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5D04D9C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w="3402" w:type="dxa"/>
          </w:tcPr>
          <w:p w14:paraId="5B43396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7 - 1 =</w:t>
            </w:r>
          </w:p>
        </w:tc>
        <w:tc>
          <w:tcPr>
            <w:tcW w:w="3402" w:type="dxa"/>
          </w:tcPr>
          <w:p w14:paraId="4154ACE7">
            <w:pPr>
              <w:spacing w:after="0" w:line="240" w:lineRule="auto"/>
            </w:pPr>
          </w:p>
        </w:tc>
      </w:tr>
      <w:tr w14:paraId="35970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772CD79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w="3402" w:type="dxa"/>
          </w:tcPr>
          <w:p w14:paraId="05DAC9A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6 - 0 =</w:t>
            </w:r>
          </w:p>
        </w:tc>
        <w:tc>
          <w:tcPr>
            <w:tcW w:w="3402" w:type="dxa"/>
          </w:tcPr>
          <w:p w14:paraId="01E69CD3">
            <w:pPr>
              <w:spacing w:after="0" w:line="240" w:lineRule="auto"/>
            </w:pPr>
          </w:p>
        </w:tc>
      </w:tr>
      <w:tr w14:paraId="19BA7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4FC9907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w="3402" w:type="dxa"/>
          </w:tcPr>
          <w:p w14:paraId="62B54F9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10 - 5 =</w:t>
            </w:r>
          </w:p>
        </w:tc>
        <w:tc>
          <w:tcPr>
            <w:tcW w:w="3402" w:type="dxa"/>
          </w:tcPr>
          <w:p w14:paraId="2627B65A">
            <w:pPr>
              <w:spacing w:after="0" w:line="240" w:lineRule="auto"/>
            </w:pPr>
          </w:p>
        </w:tc>
      </w:tr>
      <w:tr w14:paraId="7B8E5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5060AEF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w="3402" w:type="dxa"/>
          </w:tcPr>
          <w:p w14:paraId="379B221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9 - 2 =</w:t>
            </w:r>
          </w:p>
        </w:tc>
        <w:tc>
          <w:tcPr>
            <w:tcW w:w="3402" w:type="dxa"/>
          </w:tcPr>
          <w:p w14:paraId="4E335B73">
            <w:pPr>
              <w:spacing w:after="0" w:line="240" w:lineRule="auto"/>
            </w:pPr>
          </w:p>
        </w:tc>
      </w:tr>
      <w:tr w14:paraId="4C32F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76A44EF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w="3402" w:type="dxa"/>
          </w:tcPr>
          <w:p w14:paraId="1AD3BB2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8 - 6 =</w:t>
            </w:r>
          </w:p>
        </w:tc>
        <w:tc>
          <w:tcPr>
            <w:tcW w:w="3402" w:type="dxa"/>
          </w:tcPr>
          <w:p w14:paraId="75FC7262">
            <w:pPr>
              <w:spacing w:after="0" w:line="240" w:lineRule="auto"/>
            </w:pPr>
          </w:p>
        </w:tc>
      </w:tr>
      <w:tr w14:paraId="2E6E7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1159F67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w="3402" w:type="dxa"/>
          </w:tcPr>
          <w:p w14:paraId="31CEC74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7 - 4 =</w:t>
            </w:r>
          </w:p>
        </w:tc>
        <w:tc>
          <w:tcPr>
            <w:tcW w:w="3402" w:type="dxa"/>
          </w:tcPr>
          <w:p w14:paraId="30DDB589">
            <w:pPr>
              <w:spacing w:after="0" w:line="240" w:lineRule="auto"/>
            </w:pPr>
          </w:p>
        </w:tc>
      </w:tr>
      <w:tr w14:paraId="77F8E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447FE8D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w="3402" w:type="dxa"/>
          </w:tcPr>
          <w:p w14:paraId="07915C5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10 - 8 =</w:t>
            </w:r>
          </w:p>
        </w:tc>
        <w:tc>
          <w:tcPr>
            <w:tcW w:w="3402" w:type="dxa"/>
          </w:tcPr>
          <w:p w14:paraId="00ABAA8A">
            <w:pPr>
              <w:spacing w:after="0" w:line="240" w:lineRule="auto"/>
            </w:pPr>
          </w:p>
        </w:tc>
      </w:tr>
    </w:tbl>
    <w:p w14:paraId="3137039A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练习 1-3  20 以内加减混合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3402"/>
        <w:gridCol w:w="3402"/>
      </w:tblGrid>
      <w:tr w14:paraId="783ED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5500BE5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题号</w:t>
            </w:r>
          </w:p>
        </w:tc>
        <w:tc>
          <w:tcPr>
            <w:tcW w:w="3402" w:type="dxa"/>
          </w:tcPr>
          <w:p w14:paraId="4EACCEA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算式</w:t>
            </w:r>
          </w:p>
        </w:tc>
        <w:tc>
          <w:tcPr>
            <w:tcW w:w="3402" w:type="dxa"/>
          </w:tcPr>
          <w:p w14:paraId="2C3E077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你的答案</w:t>
            </w:r>
          </w:p>
        </w:tc>
      </w:tr>
      <w:tr w14:paraId="3C092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76EA58E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w="3402" w:type="dxa"/>
          </w:tcPr>
          <w:p w14:paraId="716A1DA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9 + 3 =</w:t>
            </w:r>
          </w:p>
        </w:tc>
        <w:tc>
          <w:tcPr>
            <w:tcW w:w="3402" w:type="dxa"/>
          </w:tcPr>
          <w:p w14:paraId="2AA007FA">
            <w:pPr>
              <w:spacing w:after="0" w:line="240" w:lineRule="auto"/>
            </w:pPr>
          </w:p>
        </w:tc>
      </w:tr>
      <w:tr w14:paraId="28758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27B15F0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w="3402" w:type="dxa"/>
          </w:tcPr>
          <w:p w14:paraId="581505E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8 + 5 =</w:t>
            </w:r>
          </w:p>
        </w:tc>
        <w:tc>
          <w:tcPr>
            <w:tcW w:w="3402" w:type="dxa"/>
          </w:tcPr>
          <w:p w14:paraId="1E5A70A6">
            <w:pPr>
              <w:spacing w:after="0" w:line="240" w:lineRule="auto"/>
            </w:pPr>
          </w:p>
        </w:tc>
      </w:tr>
      <w:tr w14:paraId="3D459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1042970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w="3402" w:type="dxa"/>
          </w:tcPr>
          <w:p w14:paraId="34C6FE3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7 + 6 =</w:t>
            </w:r>
          </w:p>
        </w:tc>
        <w:tc>
          <w:tcPr>
            <w:tcW w:w="3402" w:type="dxa"/>
          </w:tcPr>
          <w:p w14:paraId="50A5DB2D">
            <w:pPr>
              <w:spacing w:after="0" w:line="240" w:lineRule="auto"/>
            </w:pPr>
          </w:p>
        </w:tc>
      </w:tr>
      <w:tr w14:paraId="44884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55B4F93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w="3402" w:type="dxa"/>
          </w:tcPr>
          <w:p w14:paraId="3A77004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12 - 4 =</w:t>
            </w:r>
          </w:p>
        </w:tc>
        <w:tc>
          <w:tcPr>
            <w:tcW w:w="3402" w:type="dxa"/>
          </w:tcPr>
          <w:p w14:paraId="561C224D">
            <w:pPr>
              <w:spacing w:after="0" w:line="240" w:lineRule="auto"/>
            </w:pPr>
          </w:p>
        </w:tc>
      </w:tr>
      <w:tr w14:paraId="5B514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7F5861C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w="3402" w:type="dxa"/>
          </w:tcPr>
          <w:p w14:paraId="3A668DD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15 - 7 =</w:t>
            </w:r>
          </w:p>
        </w:tc>
        <w:tc>
          <w:tcPr>
            <w:tcW w:w="3402" w:type="dxa"/>
          </w:tcPr>
          <w:p w14:paraId="3EB457A2">
            <w:pPr>
              <w:spacing w:after="0" w:line="240" w:lineRule="auto"/>
            </w:pPr>
          </w:p>
        </w:tc>
      </w:tr>
      <w:tr w14:paraId="36649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6F8444C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w="3402" w:type="dxa"/>
          </w:tcPr>
          <w:p w14:paraId="2BB3607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11 - 5 =</w:t>
            </w:r>
          </w:p>
        </w:tc>
        <w:tc>
          <w:tcPr>
            <w:tcW w:w="3402" w:type="dxa"/>
          </w:tcPr>
          <w:p w14:paraId="5F30A2BD">
            <w:pPr>
              <w:spacing w:after="0" w:line="240" w:lineRule="auto"/>
            </w:pPr>
          </w:p>
        </w:tc>
      </w:tr>
      <w:tr w14:paraId="07AB7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26798EC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w="3402" w:type="dxa"/>
          </w:tcPr>
          <w:p w14:paraId="675A98C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6 + 8 =</w:t>
            </w:r>
          </w:p>
        </w:tc>
        <w:tc>
          <w:tcPr>
            <w:tcW w:w="3402" w:type="dxa"/>
          </w:tcPr>
          <w:p w14:paraId="52F2B1F0">
            <w:pPr>
              <w:spacing w:after="0" w:line="240" w:lineRule="auto"/>
            </w:pPr>
          </w:p>
        </w:tc>
      </w:tr>
      <w:tr w14:paraId="4FC71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24CA6B3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w="3402" w:type="dxa"/>
          </w:tcPr>
          <w:p w14:paraId="02D9506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9 + 9 =</w:t>
            </w:r>
          </w:p>
        </w:tc>
        <w:tc>
          <w:tcPr>
            <w:tcW w:w="3402" w:type="dxa"/>
          </w:tcPr>
          <w:p w14:paraId="30C586C6">
            <w:pPr>
              <w:spacing w:after="0" w:line="240" w:lineRule="auto"/>
            </w:pPr>
          </w:p>
        </w:tc>
      </w:tr>
      <w:tr w14:paraId="44E96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7A2D082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w="3402" w:type="dxa"/>
          </w:tcPr>
          <w:p w14:paraId="511C8E3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18 - 9 =</w:t>
            </w:r>
          </w:p>
        </w:tc>
        <w:tc>
          <w:tcPr>
            <w:tcW w:w="3402" w:type="dxa"/>
          </w:tcPr>
          <w:p w14:paraId="5B24EFF3">
            <w:pPr>
              <w:spacing w:after="0" w:line="240" w:lineRule="auto"/>
            </w:pPr>
          </w:p>
        </w:tc>
      </w:tr>
      <w:tr w14:paraId="3BD61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0C0D7C6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w="3402" w:type="dxa"/>
          </w:tcPr>
          <w:p w14:paraId="299B65D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13 - 6 =</w:t>
            </w:r>
          </w:p>
        </w:tc>
        <w:tc>
          <w:tcPr>
            <w:tcW w:w="3402" w:type="dxa"/>
          </w:tcPr>
          <w:p w14:paraId="749618AE">
            <w:pPr>
              <w:spacing w:after="0" w:line="240" w:lineRule="auto"/>
            </w:pPr>
          </w:p>
        </w:tc>
      </w:tr>
    </w:tbl>
    <w:p w14:paraId="3D7967F3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练习 1-4  比大小 + 口算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3402"/>
        <w:gridCol w:w="3402"/>
      </w:tblGrid>
      <w:tr w14:paraId="19CA2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54CB24A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题号</w:t>
            </w:r>
          </w:p>
        </w:tc>
        <w:tc>
          <w:tcPr>
            <w:tcW w:w="3402" w:type="dxa"/>
          </w:tcPr>
          <w:p w14:paraId="4DC4FD9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题目</w:t>
            </w:r>
          </w:p>
        </w:tc>
        <w:tc>
          <w:tcPr>
            <w:tcW w:w="3402" w:type="dxa"/>
          </w:tcPr>
          <w:p w14:paraId="2C70D31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你的答案</w:t>
            </w:r>
          </w:p>
        </w:tc>
      </w:tr>
      <w:tr w14:paraId="2C745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3E21227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w="3402" w:type="dxa"/>
          </w:tcPr>
          <w:p w14:paraId="4BA036E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7 + 5 ○ 11（填 &gt; &lt; =）</w:t>
            </w:r>
          </w:p>
        </w:tc>
        <w:tc>
          <w:tcPr>
            <w:tcW w:w="3402" w:type="dxa"/>
          </w:tcPr>
          <w:p w14:paraId="2BF7B3D4">
            <w:pPr>
              <w:spacing w:after="0" w:line="240" w:lineRule="auto"/>
            </w:pPr>
          </w:p>
        </w:tc>
      </w:tr>
      <w:tr w14:paraId="62BCF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0ED2A88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w="3402" w:type="dxa"/>
          </w:tcPr>
          <w:p w14:paraId="56F94D5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14 - 6 ○ 8</w:t>
            </w:r>
          </w:p>
        </w:tc>
        <w:tc>
          <w:tcPr>
            <w:tcW w:w="3402" w:type="dxa"/>
          </w:tcPr>
          <w:p w14:paraId="45030C98">
            <w:pPr>
              <w:spacing w:after="0" w:line="240" w:lineRule="auto"/>
            </w:pPr>
          </w:p>
        </w:tc>
      </w:tr>
      <w:tr w14:paraId="40C92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2C7D97A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w="3402" w:type="dxa"/>
          </w:tcPr>
          <w:p w14:paraId="44FD00D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9 + 4 =</w:t>
            </w:r>
          </w:p>
        </w:tc>
        <w:tc>
          <w:tcPr>
            <w:tcW w:w="3402" w:type="dxa"/>
          </w:tcPr>
          <w:p w14:paraId="04302C74">
            <w:pPr>
              <w:spacing w:after="0" w:line="240" w:lineRule="auto"/>
            </w:pPr>
          </w:p>
        </w:tc>
      </w:tr>
      <w:tr w14:paraId="2164B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1EFB15B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w="3402" w:type="dxa"/>
          </w:tcPr>
          <w:p w14:paraId="41F8140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16 - 8 =</w:t>
            </w:r>
          </w:p>
        </w:tc>
        <w:tc>
          <w:tcPr>
            <w:tcW w:w="3402" w:type="dxa"/>
          </w:tcPr>
          <w:p w14:paraId="424495D7">
            <w:pPr>
              <w:spacing w:after="0" w:line="240" w:lineRule="auto"/>
            </w:pPr>
          </w:p>
        </w:tc>
      </w:tr>
      <w:tr w14:paraId="0462B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62122D2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w="3402" w:type="dxa"/>
          </w:tcPr>
          <w:p w14:paraId="7B95E17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最大的两位数是？</w:t>
            </w:r>
          </w:p>
        </w:tc>
        <w:tc>
          <w:tcPr>
            <w:tcW w:w="3402" w:type="dxa"/>
          </w:tcPr>
          <w:p w14:paraId="02CE136A">
            <w:pPr>
              <w:spacing w:after="0" w:line="240" w:lineRule="auto"/>
            </w:pPr>
          </w:p>
        </w:tc>
      </w:tr>
      <w:tr w14:paraId="26D90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67023A4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w="3402" w:type="dxa"/>
          </w:tcPr>
          <w:p w14:paraId="26FEC72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10 + 10 =</w:t>
            </w:r>
          </w:p>
        </w:tc>
        <w:tc>
          <w:tcPr>
            <w:tcW w:w="3402" w:type="dxa"/>
          </w:tcPr>
          <w:p w14:paraId="148E50CD">
            <w:pPr>
              <w:spacing w:after="0" w:line="240" w:lineRule="auto"/>
            </w:pPr>
          </w:p>
        </w:tc>
      </w:tr>
      <w:tr w14:paraId="419CD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3235D8A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w="3402" w:type="dxa"/>
          </w:tcPr>
          <w:p w14:paraId="0E9A087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20 - 5 =</w:t>
            </w:r>
          </w:p>
        </w:tc>
        <w:tc>
          <w:tcPr>
            <w:tcW w:w="3402" w:type="dxa"/>
          </w:tcPr>
          <w:p w14:paraId="70485CDD">
            <w:pPr>
              <w:spacing w:after="0" w:line="240" w:lineRule="auto"/>
            </w:pPr>
          </w:p>
        </w:tc>
      </w:tr>
      <w:tr w14:paraId="2B909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638DB5D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w="3402" w:type="dxa"/>
          </w:tcPr>
          <w:p w14:paraId="66846B9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8 + 7 =</w:t>
            </w:r>
          </w:p>
        </w:tc>
        <w:tc>
          <w:tcPr>
            <w:tcW w:w="3402" w:type="dxa"/>
          </w:tcPr>
          <w:p w14:paraId="7E47F3D7">
            <w:pPr>
              <w:spacing w:after="0" w:line="240" w:lineRule="auto"/>
            </w:pPr>
          </w:p>
        </w:tc>
      </w:tr>
      <w:tr w14:paraId="432C0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752DA05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w="3402" w:type="dxa"/>
          </w:tcPr>
          <w:p w14:paraId="54DE6BA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19 - 9 =</w:t>
            </w:r>
          </w:p>
        </w:tc>
        <w:tc>
          <w:tcPr>
            <w:tcW w:w="3402" w:type="dxa"/>
          </w:tcPr>
          <w:p w14:paraId="7F5D613A">
            <w:pPr>
              <w:spacing w:after="0" w:line="240" w:lineRule="auto"/>
            </w:pPr>
          </w:p>
        </w:tc>
      </w:tr>
      <w:tr w14:paraId="77D6B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546B538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w="3402" w:type="dxa"/>
          </w:tcPr>
          <w:p w14:paraId="3DC50AB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5 + 5 + 5 =</w:t>
            </w:r>
          </w:p>
        </w:tc>
        <w:tc>
          <w:tcPr>
            <w:tcW w:w="3402" w:type="dxa"/>
          </w:tcPr>
          <w:p w14:paraId="21AF510B">
            <w:pPr>
              <w:spacing w:after="0" w:line="240" w:lineRule="auto"/>
            </w:pPr>
          </w:p>
        </w:tc>
      </w:tr>
    </w:tbl>
    <w:p w14:paraId="2E705049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2 周：凑十与 100 以内</w:t>
      </w:r>
    </w:p>
    <w:p w14:paraId="2CDAD269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练习 2-1  凑十练习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3402"/>
        <w:gridCol w:w="3402"/>
      </w:tblGrid>
      <w:tr w14:paraId="43691C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7316E89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题号</w:t>
            </w:r>
          </w:p>
        </w:tc>
        <w:tc>
          <w:tcPr>
            <w:tcW w:w="3402" w:type="dxa"/>
          </w:tcPr>
          <w:p w14:paraId="62C1475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算式</w:t>
            </w:r>
          </w:p>
        </w:tc>
        <w:tc>
          <w:tcPr>
            <w:tcW w:w="3402" w:type="dxa"/>
          </w:tcPr>
          <w:p w14:paraId="2D65659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你的答案</w:t>
            </w:r>
          </w:p>
        </w:tc>
      </w:tr>
      <w:tr w14:paraId="20EEC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524EB56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w="3402" w:type="dxa"/>
          </w:tcPr>
          <w:p w14:paraId="6CCA198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9 + 4 =</w:t>
            </w:r>
          </w:p>
        </w:tc>
        <w:tc>
          <w:tcPr>
            <w:tcW w:w="3402" w:type="dxa"/>
          </w:tcPr>
          <w:p w14:paraId="0AA78858">
            <w:pPr>
              <w:spacing w:after="0" w:line="240" w:lineRule="auto"/>
            </w:pPr>
          </w:p>
        </w:tc>
      </w:tr>
      <w:tr w14:paraId="48F8A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6675061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w="3402" w:type="dxa"/>
          </w:tcPr>
          <w:p w14:paraId="5DF1C3B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8 + 6 =</w:t>
            </w:r>
          </w:p>
        </w:tc>
        <w:tc>
          <w:tcPr>
            <w:tcW w:w="3402" w:type="dxa"/>
          </w:tcPr>
          <w:p w14:paraId="5851D8A8">
            <w:pPr>
              <w:spacing w:after="0" w:line="240" w:lineRule="auto"/>
            </w:pPr>
          </w:p>
        </w:tc>
      </w:tr>
      <w:tr w14:paraId="77E04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316541F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w="3402" w:type="dxa"/>
          </w:tcPr>
          <w:p w14:paraId="6809104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7 + 5 =</w:t>
            </w:r>
          </w:p>
        </w:tc>
        <w:tc>
          <w:tcPr>
            <w:tcW w:w="3402" w:type="dxa"/>
          </w:tcPr>
          <w:p w14:paraId="752597EB">
            <w:pPr>
              <w:spacing w:after="0" w:line="240" w:lineRule="auto"/>
            </w:pPr>
          </w:p>
        </w:tc>
      </w:tr>
      <w:tr w14:paraId="20360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384732E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w="3402" w:type="dxa"/>
          </w:tcPr>
          <w:p w14:paraId="568F075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9 + 8 =</w:t>
            </w:r>
          </w:p>
        </w:tc>
        <w:tc>
          <w:tcPr>
            <w:tcW w:w="3402" w:type="dxa"/>
          </w:tcPr>
          <w:p w14:paraId="07374D82">
            <w:pPr>
              <w:spacing w:after="0" w:line="240" w:lineRule="auto"/>
            </w:pPr>
          </w:p>
        </w:tc>
      </w:tr>
      <w:tr w14:paraId="5385A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22F153C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w="3402" w:type="dxa"/>
          </w:tcPr>
          <w:p w14:paraId="19C9A1D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6 + 7 =</w:t>
            </w:r>
          </w:p>
        </w:tc>
        <w:tc>
          <w:tcPr>
            <w:tcW w:w="3402" w:type="dxa"/>
          </w:tcPr>
          <w:p w14:paraId="0187C1D5">
            <w:pPr>
              <w:spacing w:after="0" w:line="240" w:lineRule="auto"/>
            </w:pPr>
          </w:p>
        </w:tc>
      </w:tr>
      <w:tr w14:paraId="55FA6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4FA21AA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w="3402" w:type="dxa"/>
          </w:tcPr>
          <w:p w14:paraId="4347E79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8 + 9 =</w:t>
            </w:r>
          </w:p>
        </w:tc>
        <w:tc>
          <w:tcPr>
            <w:tcW w:w="3402" w:type="dxa"/>
          </w:tcPr>
          <w:p w14:paraId="56B4B9AE">
            <w:pPr>
              <w:spacing w:after="0" w:line="240" w:lineRule="auto"/>
            </w:pPr>
          </w:p>
        </w:tc>
      </w:tr>
      <w:tr w14:paraId="5DD63F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4B0940F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w="3402" w:type="dxa"/>
          </w:tcPr>
          <w:p w14:paraId="3C858B8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9 + 9 =</w:t>
            </w:r>
          </w:p>
        </w:tc>
        <w:tc>
          <w:tcPr>
            <w:tcW w:w="3402" w:type="dxa"/>
          </w:tcPr>
          <w:p w14:paraId="1F6AFA5B">
            <w:pPr>
              <w:spacing w:after="0" w:line="240" w:lineRule="auto"/>
            </w:pPr>
          </w:p>
        </w:tc>
      </w:tr>
      <w:tr w14:paraId="7E917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6E2B9C0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w="3402" w:type="dxa"/>
          </w:tcPr>
          <w:p w14:paraId="121CF0F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7 + 8 =</w:t>
            </w:r>
          </w:p>
        </w:tc>
        <w:tc>
          <w:tcPr>
            <w:tcW w:w="3402" w:type="dxa"/>
          </w:tcPr>
          <w:p w14:paraId="74FFCB3F">
            <w:pPr>
              <w:spacing w:after="0" w:line="240" w:lineRule="auto"/>
            </w:pPr>
          </w:p>
        </w:tc>
      </w:tr>
      <w:tr w14:paraId="72EEF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39CB54F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w="3402" w:type="dxa"/>
          </w:tcPr>
          <w:p w14:paraId="077009C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6 + 9 =</w:t>
            </w:r>
          </w:p>
        </w:tc>
        <w:tc>
          <w:tcPr>
            <w:tcW w:w="3402" w:type="dxa"/>
          </w:tcPr>
          <w:p w14:paraId="346AC8EB">
            <w:pPr>
              <w:spacing w:after="0" w:line="240" w:lineRule="auto"/>
            </w:pPr>
          </w:p>
        </w:tc>
      </w:tr>
      <w:tr w14:paraId="6D6EB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53B99D0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w="3402" w:type="dxa"/>
          </w:tcPr>
          <w:p w14:paraId="08C08CE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8 + 7 =</w:t>
            </w:r>
          </w:p>
        </w:tc>
        <w:tc>
          <w:tcPr>
            <w:tcW w:w="3402" w:type="dxa"/>
          </w:tcPr>
          <w:p w14:paraId="21F43F64">
            <w:pPr>
              <w:spacing w:after="0" w:line="240" w:lineRule="auto"/>
            </w:pPr>
          </w:p>
        </w:tc>
      </w:tr>
    </w:tbl>
    <w:p w14:paraId="678C701A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练习 2-2  破十练习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3402"/>
        <w:gridCol w:w="3402"/>
      </w:tblGrid>
      <w:tr w14:paraId="737F2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3358BA5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题号</w:t>
            </w:r>
          </w:p>
        </w:tc>
        <w:tc>
          <w:tcPr>
            <w:tcW w:w="3402" w:type="dxa"/>
          </w:tcPr>
          <w:p w14:paraId="49EEFA1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算式</w:t>
            </w:r>
          </w:p>
        </w:tc>
        <w:tc>
          <w:tcPr>
            <w:tcW w:w="3402" w:type="dxa"/>
          </w:tcPr>
          <w:p w14:paraId="297034D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你的答案</w:t>
            </w:r>
          </w:p>
        </w:tc>
      </w:tr>
      <w:tr w14:paraId="5B5ED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07C980B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w="3402" w:type="dxa"/>
          </w:tcPr>
          <w:p w14:paraId="21A0139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11 - 5 =</w:t>
            </w:r>
          </w:p>
        </w:tc>
        <w:tc>
          <w:tcPr>
            <w:tcW w:w="3402" w:type="dxa"/>
          </w:tcPr>
          <w:p w14:paraId="4BCE7FE8">
            <w:pPr>
              <w:spacing w:after="0" w:line="240" w:lineRule="auto"/>
            </w:pPr>
          </w:p>
        </w:tc>
      </w:tr>
      <w:tr w14:paraId="6A5BD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5B8BD28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w="3402" w:type="dxa"/>
          </w:tcPr>
          <w:p w14:paraId="0FA409D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12 - 6 =</w:t>
            </w:r>
          </w:p>
        </w:tc>
        <w:tc>
          <w:tcPr>
            <w:tcW w:w="3402" w:type="dxa"/>
          </w:tcPr>
          <w:p w14:paraId="5871229C">
            <w:pPr>
              <w:spacing w:after="0" w:line="240" w:lineRule="auto"/>
            </w:pPr>
          </w:p>
        </w:tc>
      </w:tr>
      <w:tr w14:paraId="3F65E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7880350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w="3402" w:type="dxa"/>
          </w:tcPr>
          <w:p w14:paraId="30E27C2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13 - 7 =</w:t>
            </w:r>
          </w:p>
        </w:tc>
        <w:tc>
          <w:tcPr>
            <w:tcW w:w="3402" w:type="dxa"/>
          </w:tcPr>
          <w:p w14:paraId="73A1F62E">
            <w:pPr>
              <w:spacing w:after="0" w:line="240" w:lineRule="auto"/>
            </w:pPr>
          </w:p>
        </w:tc>
      </w:tr>
      <w:tr w14:paraId="5D864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1450568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w="3402" w:type="dxa"/>
          </w:tcPr>
          <w:p w14:paraId="3CD06C5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14 - 8 =</w:t>
            </w:r>
          </w:p>
        </w:tc>
        <w:tc>
          <w:tcPr>
            <w:tcW w:w="3402" w:type="dxa"/>
          </w:tcPr>
          <w:p w14:paraId="0641DBAB">
            <w:pPr>
              <w:spacing w:after="0" w:line="240" w:lineRule="auto"/>
            </w:pPr>
          </w:p>
        </w:tc>
      </w:tr>
      <w:tr w14:paraId="1A4F5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65FB41D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w="3402" w:type="dxa"/>
          </w:tcPr>
          <w:p w14:paraId="69808EC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15 - 9 =</w:t>
            </w:r>
          </w:p>
        </w:tc>
        <w:tc>
          <w:tcPr>
            <w:tcW w:w="3402" w:type="dxa"/>
          </w:tcPr>
          <w:p w14:paraId="1713C143">
            <w:pPr>
              <w:spacing w:after="0" w:line="240" w:lineRule="auto"/>
            </w:pPr>
          </w:p>
        </w:tc>
      </w:tr>
      <w:tr w14:paraId="3B9AA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7F7201E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w="3402" w:type="dxa"/>
          </w:tcPr>
          <w:p w14:paraId="5B582AD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16 - 8 =</w:t>
            </w:r>
          </w:p>
        </w:tc>
        <w:tc>
          <w:tcPr>
            <w:tcW w:w="3402" w:type="dxa"/>
          </w:tcPr>
          <w:p w14:paraId="471994D5">
            <w:pPr>
              <w:spacing w:after="0" w:line="240" w:lineRule="auto"/>
            </w:pPr>
          </w:p>
        </w:tc>
      </w:tr>
      <w:tr w14:paraId="491CD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0444CF1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w="3402" w:type="dxa"/>
          </w:tcPr>
          <w:p w14:paraId="32DF5DD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17 - 9 =</w:t>
            </w:r>
          </w:p>
        </w:tc>
        <w:tc>
          <w:tcPr>
            <w:tcW w:w="3402" w:type="dxa"/>
          </w:tcPr>
          <w:p w14:paraId="2A7294F9">
            <w:pPr>
              <w:spacing w:after="0" w:line="240" w:lineRule="auto"/>
            </w:pPr>
          </w:p>
        </w:tc>
      </w:tr>
      <w:tr w14:paraId="707FD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0D358F5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w="3402" w:type="dxa"/>
          </w:tcPr>
          <w:p w14:paraId="43D91E0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18 - 9 =</w:t>
            </w:r>
          </w:p>
        </w:tc>
        <w:tc>
          <w:tcPr>
            <w:tcW w:w="3402" w:type="dxa"/>
          </w:tcPr>
          <w:p w14:paraId="39B30688">
            <w:pPr>
              <w:spacing w:after="0" w:line="240" w:lineRule="auto"/>
            </w:pPr>
          </w:p>
        </w:tc>
      </w:tr>
      <w:tr w14:paraId="3D125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62F5897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w="3402" w:type="dxa"/>
          </w:tcPr>
          <w:p w14:paraId="0247A2B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20 - 8 =</w:t>
            </w:r>
          </w:p>
        </w:tc>
        <w:tc>
          <w:tcPr>
            <w:tcW w:w="3402" w:type="dxa"/>
          </w:tcPr>
          <w:p w14:paraId="1AA6EBB5">
            <w:pPr>
              <w:spacing w:after="0" w:line="240" w:lineRule="auto"/>
            </w:pPr>
          </w:p>
        </w:tc>
      </w:tr>
      <w:tr w14:paraId="784DF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0BF0CF4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w="3402" w:type="dxa"/>
          </w:tcPr>
          <w:p w14:paraId="7BF6A06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19 - 6 =</w:t>
            </w:r>
          </w:p>
        </w:tc>
        <w:tc>
          <w:tcPr>
            <w:tcW w:w="3402" w:type="dxa"/>
          </w:tcPr>
          <w:p w14:paraId="67A02879">
            <w:pPr>
              <w:spacing w:after="0" w:line="240" w:lineRule="auto"/>
            </w:pPr>
          </w:p>
        </w:tc>
      </w:tr>
    </w:tbl>
    <w:p w14:paraId="62416BE2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练习 2-3  整十加减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3402"/>
        <w:gridCol w:w="3402"/>
      </w:tblGrid>
      <w:tr w14:paraId="48A23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79BEC81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题号</w:t>
            </w:r>
          </w:p>
        </w:tc>
        <w:tc>
          <w:tcPr>
            <w:tcW w:w="3402" w:type="dxa"/>
          </w:tcPr>
          <w:p w14:paraId="6D5B609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算式</w:t>
            </w:r>
          </w:p>
        </w:tc>
        <w:tc>
          <w:tcPr>
            <w:tcW w:w="3402" w:type="dxa"/>
          </w:tcPr>
          <w:p w14:paraId="47A2B0B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你的答案</w:t>
            </w:r>
          </w:p>
        </w:tc>
      </w:tr>
      <w:tr w14:paraId="5CE66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07769AE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w="3402" w:type="dxa"/>
          </w:tcPr>
          <w:p w14:paraId="4F7AC0A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20 + 30 =</w:t>
            </w:r>
          </w:p>
        </w:tc>
        <w:tc>
          <w:tcPr>
            <w:tcW w:w="3402" w:type="dxa"/>
          </w:tcPr>
          <w:p w14:paraId="28EF6186">
            <w:pPr>
              <w:spacing w:after="0" w:line="240" w:lineRule="auto"/>
            </w:pPr>
          </w:p>
        </w:tc>
      </w:tr>
      <w:tr w14:paraId="5C0DB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036C873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w="3402" w:type="dxa"/>
          </w:tcPr>
          <w:p w14:paraId="1775DB8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40 + 50 =</w:t>
            </w:r>
          </w:p>
        </w:tc>
        <w:tc>
          <w:tcPr>
            <w:tcW w:w="3402" w:type="dxa"/>
          </w:tcPr>
          <w:p w14:paraId="2B4E11CD">
            <w:pPr>
              <w:spacing w:after="0" w:line="240" w:lineRule="auto"/>
            </w:pPr>
          </w:p>
        </w:tc>
      </w:tr>
      <w:tr w14:paraId="3E7B1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4A80C87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w="3402" w:type="dxa"/>
          </w:tcPr>
          <w:p w14:paraId="2354BB2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60 - 20 =</w:t>
            </w:r>
          </w:p>
        </w:tc>
        <w:tc>
          <w:tcPr>
            <w:tcW w:w="3402" w:type="dxa"/>
          </w:tcPr>
          <w:p w14:paraId="2F12EF18">
            <w:pPr>
              <w:spacing w:after="0" w:line="240" w:lineRule="auto"/>
            </w:pPr>
          </w:p>
        </w:tc>
      </w:tr>
      <w:tr w14:paraId="4E243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5ADA0AF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w="3402" w:type="dxa"/>
          </w:tcPr>
          <w:p w14:paraId="3FE9DF8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80 - 30 =</w:t>
            </w:r>
          </w:p>
        </w:tc>
        <w:tc>
          <w:tcPr>
            <w:tcW w:w="3402" w:type="dxa"/>
          </w:tcPr>
          <w:p w14:paraId="511011B2">
            <w:pPr>
              <w:spacing w:after="0" w:line="240" w:lineRule="auto"/>
            </w:pPr>
          </w:p>
        </w:tc>
      </w:tr>
      <w:tr w14:paraId="63EAF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63ED89E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w="3402" w:type="dxa"/>
          </w:tcPr>
          <w:p w14:paraId="0C69D81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10 + 70 =</w:t>
            </w:r>
          </w:p>
        </w:tc>
        <w:tc>
          <w:tcPr>
            <w:tcW w:w="3402" w:type="dxa"/>
          </w:tcPr>
          <w:p w14:paraId="7E9381D9">
            <w:pPr>
              <w:spacing w:after="0" w:line="240" w:lineRule="auto"/>
            </w:pPr>
          </w:p>
        </w:tc>
      </w:tr>
      <w:tr w14:paraId="1558D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75196F1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w="3402" w:type="dxa"/>
          </w:tcPr>
          <w:p w14:paraId="7D5A212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90 - 40 =</w:t>
            </w:r>
          </w:p>
        </w:tc>
        <w:tc>
          <w:tcPr>
            <w:tcW w:w="3402" w:type="dxa"/>
          </w:tcPr>
          <w:p w14:paraId="25EEBEFB">
            <w:pPr>
              <w:spacing w:after="0" w:line="240" w:lineRule="auto"/>
            </w:pPr>
          </w:p>
        </w:tc>
      </w:tr>
      <w:tr w14:paraId="1F935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50A4AA3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w="3402" w:type="dxa"/>
          </w:tcPr>
          <w:p w14:paraId="5F6BD61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30 + 30 =</w:t>
            </w:r>
          </w:p>
        </w:tc>
        <w:tc>
          <w:tcPr>
            <w:tcW w:w="3402" w:type="dxa"/>
          </w:tcPr>
          <w:p w14:paraId="716C3D21">
            <w:pPr>
              <w:spacing w:after="0" w:line="240" w:lineRule="auto"/>
            </w:pPr>
          </w:p>
        </w:tc>
      </w:tr>
      <w:tr w14:paraId="65422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11BB332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w="3402" w:type="dxa"/>
          </w:tcPr>
          <w:p w14:paraId="722DB2E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100 - 50 =</w:t>
            </w:r>
          </w:p>
        </w:tc>
        <w:tc>
          <w:tcPr>
            <w:tcW w:w="3402" w:type="dxa"/>
          </w:tcPr>
          <w:p w14:paraId="1FEE1A67">
            <w:pPr>
              <w:spacing w:after="0" w:line="240" w:lineRule="auto"/>
            </w:pPr>
          </w:p>
        </w:tc>
      </w:tr>
      <w:tr w14:paraId="4F919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6A78E87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w="3402" w:type="dxa"/>
          </w:tcPr>
          <w:p w14:paraId="308780D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25 + 4 =</w:t>
            </w:r>
          </w:p>
        </w:tc>
        <w:tc>
          <w:tcPr>
            <w:tcW w:w="3402" w:type="dxa"/>
          </w:tcPr>
          <w:p w14:paraId="46EECEAB">
            <w:pPr>
              <w:spacing w:after="0" w:line="240" w:lineRule="auto"/>
            </w:pPr>
          </w:p>
        </w:tc>
      </w:tr>
      <w:tr w14:paraId="3ECAD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155E14E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w="3402" w:type="dxa"/>
          </w:tcPr>
          <w:p w14:paraId="19C647F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36 - 5 =</w:t>
            </w:r>
          </w:p>
        </w:tc>
        <w:tc>
          <w:tcPr>
            <w:tcW w:w="3402" w:type="dxa"/>
          </w:tcPr>
          <w:p w14:paraId="53C902D3">
            <w:pPr>
              <w:spacing w:after="0" w:line="240" w:lineRule="auto"/>
            </w:pPr>
          </w:p>
        </w:tc>
      </w:tr>
    </w:tbl>
    <w:p w14:paraId="382B4BE1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练习 2-4  综合口算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3402"/>
        <w:gridCol w:w="3402"/>
      </w:tblGrid>
      <w:tr w14:paraId="3B556D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4E3AAA8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题号</w:t>
            </w:r>
          </w:p>
        </w:tc>
        <w:tc>
          <w:tcPr>
            <w:tcW w:w="3402" w:type="dxa"/>
          </w:tcPr>
          <w:p w14:paraId="56BCB70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算式</w:t>
            </w:r>
          </w:p>
        </w:tc>
        <w:tc>
          <w:tcPr>
            <w:tcW w:w="3402" w:type="dxa"/>
          </w:tcPr>
          <w:p w14:paraId="38F690E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你的答案</w:t>
            </w:r>
          </w:p>
        </w:tc>
      </w:tr>
      <w:tr w14:paraId="11F10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373DE16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w="3402" w:type="dxa"/>
          </w:tcPr>
          <w:p w14:paraId="2D53A95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45 + 3 =</w:t>
            </w:r>
          </w:p>
        </w:tc>
        <w:tc>
          <w:tcPr>
            <w:tcW w:w="3402" w:type="dxa"/>
          </w:tcPr>
          <w:p w14:paraId="10B47C2B">
            <w:pPr>
              <w:spacing w:after="0" w:line="240" w:lineRule="auto"/>
            </w:pPr>
          </w:p>
        </w:tc>
      </w:tr>
      <w:tr w14:paraId="12F48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242492B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w="3402" w:type="dxa"/>
          </w:tcPr>
          <w:p w14:paraId="1F818EA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67 - 5 =</w:t>
            </w:r>
          </w:p>
        </w:tc>
        <w:tc>
          <w:tcPr>
            <w:tcW w:w="3402" w:type="dxa"/>
          </w:tcPr>
          <w:p w14:paraId="6B501246">
            <w:pPr>
              <w:spacing w:after="0" w:line="240" w:lineRule="auto"/>
            </w:pPr>
          </w:p>
        </w:tc>
      </w:tr>
      <w:tr w14:paraId="29BAB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4B3EF7D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w="3402" w:type="dxa"/>
          </w:tcPr>
          <w:p w14:paraId="40C517A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28 + 10 =</w:t>
            </w:r>
          </w:p>
        </w:tc>
        <w:tc>
          <w:tcPr>
            <w:tcW w:w="3402" w:type="dxa"/>
          </w:tcPr>
          <w:p w14:paraId="12B0DA1B">
            <w:pPr>
              <w:spacing w:after="0" w:line="240" w:lineRule="auto"/>
            </w:pPr>
          </w:p>
        </w:tc>
      </w:tr>
      <w:tr w14:paraId="4FD8E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320040E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w="3402" w:type="dxa"/>
          </w:tcPr>
          <w:p w14:paraId="1E84FAA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53 - 20 =</w:t>
            </w:r>
          </w:p>
        </w:tc>
        <w:tc>
          <w:tcPr>
            <w:tcW w:w="3402" w:type="dxa"/>
          </w:tcPr>
          <w:p w14:paraId="5B917581">
            <w:pPr>
              <w:spacing w:after="0" w:line="240" w:lineRule="auto"/>
            </w:pPr>
          </w:p>
        </w:tc>
      </w:tr>
      <w:tr w14:paraId="12866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57FB040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w="3402" w:type="dxa"/>
          </w:tcPr>
          <w:p w14:paraId="1B77349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9 + 6 =</w:t>
            </w:r>
          </w:p>
        </w:tc>
        <w:tc>
          <w:tcPr>
            <w:tcW w:w="3402" w:type="dxa"/>
          </w:tcPr>
          <w:p w14:paraId="2728B0F5">
            <w:pPr>
              <w:spacing w:after="0" w:line="240" w:lineRule="auto"/>
            </w:pPr>
          </w:p>
        </w:tc>
      </w:tr>
      <w:tr w14:paraId="3D157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25A3369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w="3402" w:type="dxa"/>
          </w:tcPr>
          <w:p w14:paraId="3F60101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14 - 7 =</w:t>
            </w:r>
          </w:p>
        </w:tc>
        <w:tc>
          <w:tcPr>
            <w:tcW w:w="3402" w:type="dxa"/>
          </w:tcPr>
          <w:p w14:paraId="758F73F6">
            <w:pPr>
              <w:spacing w:after="0" w:line="240" w:lineRule="auto"/>
            </w:pPr>
          </w:p>
        </w:tc>
      </w:tr>
      <w:tr w14:paraId="48758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4988B67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w="3402" w:type="dxa"/>
          </w:tcPr>
          <w:p w14:paraId="7C5864D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35 + 4 =</w:t>
            </w:r>
          </w:p>
        </w:tc>
        <w:tc>
          <w:tcPr>
            <w:tcW w:w="3402" w:type="dxa"/>
          </w:tcPr>
          <w:p w14:paraId="30BD99DD">
            <w:pPr>
              <w:spacing w:after="0" w:line="240" w:lineRule="auto"/>
            </w:pPr>
          </w:p>
        </w:tc>
      </w:tr>
      <w:tr w14:paraId="07E6B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05B8183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w="3402" w:type="dxa"/>
          </w:tcPr>
          <w:p w14:paraId="445F466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72 - 2 =</w:t>
            </w:r>
          </w:p>
        </w:tc>
        <w:tc>
          <w:tcPr>
            <w:tcW w:w="3402" w:type="dxa"/>
          </w:tcPr>
          <w:p w14:paraId="4C28E2D0">
            <w:pPr>
              <w:spacing w:after="0" w:line="240" w:lineRule="auto"/>
            </w:pPr>
          </w:p>
        </w:tc>
      </w:tr>
      <w:tr w14:paraId="7214F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20611E3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w="3402" w:type="dxa"/>
          </w:tcPr>
          <w:p w14:paraId="2623A22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50 + 50 =</w:t>
            </w:r>
          </w:p>
        </w:tc>
        <w:tc>
          <w:tcPr>
            <w:tcW w:w="3402" w:type="dxa"/>
          </w:tcPr>
          <w:p w14:paraId="52DEFA16">
            <w:pPr>
              <w:spacing w:after="0" w:line="240" w:lineRule="auto"/>
            </w:pPr>
          </w:p>
        </w:tc>
      </w:tr>
      <w:tr w14:paraId="65385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393F183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w="3402" w:type="dxa"/>
          </w:tcPr>
          <w:p w14:paraId="25086A7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100 - 10 =</w:t>
            </w:r>
          </w:p>
        </w:tc>
        <w:tc>
          <w:tcPr>
            <w:tcW w:w="3402" w:type="dxa"/>
          </w:tcPr>
          <w:p w14:paraId="7064BD0A">
            <w:pPr>
              <w:spacing w:after="0" w:line="240" w:lineRule="auto"/>
            </w:pPr>
          </w:p>
        </w:tc>
      </w:tr>
    </w:tbl>
    <w:p w14:paraId="34347B79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3 周：图形与比较</w:t>
      </w:r>
    </w:p>
    <w:p w14:paraId="4B0F5000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练习 3-1  认图形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3402"/>
        <w:gridCol w:w="3402"/>
      </w:tblGrid>
      <w:tr w14:paraId="57C72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4E6B65D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题号</w:t>
            </w:r>
          </w:p>
        </w:tc>
        <w:tc>
          <w:tcPr>
            <w:tcW w:w="3402" w:type="dxa"/>
          </w:tcPr>
          <w:p w14:paraId="30104C1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题目</w:t>
            </w:r>
          </w:p>
        </w:tc>
        <w:tc>
          <w:tcPr>
            <w:tcW w:w="3402" w:type="dxa"/>
          </w:tcPr>
          <w:p w14:paraId="54B7919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你的答案</w:t>
            </w:r>
          </w:p>
        </w:tc>
      </w:tr>
      <w:tr w14:paraId="4A7DC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1EAE57D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w="3402" w:type="dxa"/>
          </w:tcPr>
          <w:p w14:paraId="0C8E9E1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正方形有几条边？</w:t>
            </w:r>
          </w:p>
        </w:tc>
        <w:tc>
          <w:tcPr>
            <w:tcW w:w="3402" w:type="dxa"/>
          </w:tcPr>
          <w:p w14:paraId="5FF3EF94">
            <w:pPr>
              <w:spacing w:after="0" w:line="240" w:lineRule="auto"/>
            </w:pPr>
          </w:p>
        </w:tc>
      </w:tr>
      <w:tr w14:paraId="4C10C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52DDF5D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w="3402" w:type="dxa"/>
          </w:tcPr>
          <w:p w14:paraId="1E00FC9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圆形有几条边？</w:t>
            </w:r>
          </w:p>
        </w:tc>
        <w:tc>
          <w:tcPr>
            <w:tcW w:w="3402" w:type="dxa"/>
          </w:tcPr>
          <w:p w14:paraId="161692AD">
            <w:pPr>
              <w:spacing w:after="0" w:line="240" w:lineRule="auto"/>
            </w:pPr>
          </w:p>
        </w:tc>
      </w:tr>
      <w:tr w14:paraId="14BE6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248487D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w="3402" w:type="dxa"/>
          </w:tcPr>
          <w:p w14:paraId="76B25C9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长方形对边？</w:t>
            </w:r>
          </w:p>
        </w:tc>
        <w:tc>
          <w:tcPr>
            <w:tcW w:w="3402" w:type="dxa"/>
          </w:tcPr>
          <w:p w14:paraId="3525B387">
            <w:pPr>
              <w:spacing w:after="0" w:line="240" w:lineRule="auto"/>
            </w:pPr>
          </w:p>
        </w:tc>
      </w:tr>
      <w:tr w14:paraId="1EAF8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4310F89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w="3402" w:type="dxa"/>
          </w:tcPr>
          <w:p w14:paraId="085A76E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三角形有几个角？</w:t>
            </w:r>
          </w:p>
        </w:tc>
        <w:tc>
          <w:tcPr>
            <w:tcW w:w="3402" w:type="dxa"/>
          </w:tcPr>
          <w:p w14:paraId="1363954F">
            <w:pPr>
              <w:spacing w:after="0" w:line="240" w:lineRule="auto"/>
            </w:pPr>
          </w:p>
        </w:tc>
      </w:tr>
      <w:tr w14:paraId="5AC33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456A1B0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w="3402" w:type="dxa"/>
          </w:tcPr>
          <w:p w14:paraId="4B0365B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下面哪个能滚动？  □  ○  △</w:t>
            </w:r>
          </w:p>
        </w:tc>
        <w:tc>
          <w:tcPr>
            <w:tcW w:w="3402" w:type="dxa"/>
          </w:tcPr>
          <w:p w14:paraId="13A7255D">
            <w:pPr>
              <w:spacing w:after="0" w:line="240" w:lineRule="auto"/>
            </w:pPr>
          </w:p>
        </w:tc>
      </w:tr>
      <w:tr w14:paraId="16189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00C9064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w="3402" w:type="dxa"/>
          </w:tcPr>
          <w:p w14:paraId="6A162C8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5 ○ 3 填 &gt; &lt; =</w:t>
            </w:r>
          </w:p>
        </w:tc>
        <w:tc>
          <w:tcPr>
            <w:tcW w:w="3402" w:type="dxa"/>
          </w:tcPr>
          <w:p w14:paraId="69E8D38C">
            <w:pPr>
              <w:spacing w:after="0" w:line="240" w:lineRule="auto"/>
            </w:pPr>
          </w:p>
        </w:tc>
      </w:tr>
      <w:tr w14:paraId="7E3BD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5A341DD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w="3402" w:type="dxa"/>
          </w:tcPr>
          <w:p w14:paraId="2F7C558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12 ○ 12</w:t>
            </w:r>
          </w:p>
        </w:tc>
        <w:tc>
          <w:tcPr>
            <w:tcW w:w="3402" w:type="dxa"/>
          </w:tcPr>
          <w:p w14:paraId="4BA5A5FA">
            <w:pPr>
              <w:spacing w:after="0" w:line="240" w:lineRule="auto"/>
            </w:pPr>
          </w:p>
        </w:tc>
      </w:tr>
      <w:tr w14:paraId="6C9BA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78B01D1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w="3402" w:type="dxa"/>
          </w:tcPr>
          <w:p w14:paraId="3D7E65C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8 ○ 15</w:t>
            </w:r>
          </w:p>
        </w:tc>
        <w:tc>
          <w:tcPr>
            <w:tcW w:w="3402" w:type="dxa"/>
          </w:tcPr>
          <w:p w14:paraId="6C16A600">
            <w:pPr>
              <w:spacing w:after="0" w:line="240" w:lineRule="auto"/>
            </w:pPr>
          </w:p>
        </w:tc>
      </w:tr>
      <w:tr w14:paraId="1F3C3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411B770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w="3402" w:type="dxa"/>
          </w:tcPr>
          <w:p w14:paraId="769342F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比 10 大 3 的数是？</w:t>
            </w:r>
          </w:p>
        </w:tc>
        <w:tc>
          <w:tcPr>
            <w:tcW w:w="3402" w:type="dxa"/>
          </w:tcPr>
          <w:p w14:paraId="6CBE8E5E">
            <w:pPr>
              <w:spacing w:after="0" w:line="240" w:lineRule="auto"/>
            </w:pPr>
          </w:p>
        </w:tc>
      </w:tr>
      <w:tr w14:paraId="35ED2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6B32C6E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w="3402" w:type="dxa"/>
          </w:tcPr>
          <w:p w14:paraId="2ABA0F1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比 20 小 5 的数是？</w:t>
            </w:r>
          </w:p>
        </w:tc>
        <w:tc>
          <w:tcPr>
            <w:tcW w:w="3402" w:type="dxa"/>
          </w:tcPr>
          <w:p w14:paraId="3379D5B2">
            <w:pPr>
              <w:spacing w:after="0" w:line="240" w:lineRule="auto"/>
            </w:pPr>
          </w:p>
        </w:tc>
      </w:tr>
    </w:tbl>
    <w:p w14:paraId="7EDCD085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4 周：时间与人名币</w:t>
      </w:r>
    </w:p>
    <w:p w14:paraId="0B895122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练习 4-1  认时间、认钱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3402"/>
        <w:gridCol w:w="3402"/>
      </w:tblGrid>
      <w:tr w14:paraId="02D63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2FCDB3F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题号</w:t>
            </w:r>
          </w:p>
        </w:tc>
        <w:tc>
          <w:tcPr>
            <w:tcW w:w="3402" w:type="dxa"/>
          </w:tcPr>
          <w:p w14:paraId="385F2FB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题目</w:t>
            </w:r>
          </w:p>
        </w:tc>
        <w:tc>
          <w:tcPr>
            <w:tcW w:w="3402" w:type="dxa"/>
          </w:tcPr>
          <w:p w14:paraId="11D11F9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你的答案</w:t>
            </w:r>
          </w:p>
        </w:tc>
      </w:tr>
      <w:tr w14:paraId="3E8F6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50C0597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w="3402" w:type="dxa"/>
          </w:tcPr>
          <w:p w14:paraId="4C9840D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时针指 3，分针指 12，是几点？</w:t>
            </w:r>
          </w:p>
        </w:tc>
        <w:tc>
          <w:tcPr>
            <w:tcW w:w="3402" w:type="dxa"/>
          </w:tcPr>
          <w:p w14:paraId="0E9FA7A4">
            <w:pPr>
              <w:spacing w:after="0" w:line="240" w:lineRule="auto"/>
            </w:pPr>
          </w:p>
        </w:tc>
      </w:tr>
      <w:tr w14:paraId="7543A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2FB98CC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w="3402" w:type="dxa"/>
          </w:tcPr>
          <w:p w14:paraId="4E54F5E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 元 = （  ）角</w:t>
            </w:r>
          </w:p>
        </w:tc>
        <w:tc>
          <w:tcPr>
            <w:tcW w:w="3402" w:type="dxa"/>
          </w:tcPr>
          <w:p w14:paraId="09486A1F">
            <w:pPr>
              <w:spacing w:after="0" w:line="240" w:lineRule="auto"/>
            </w:pPr>
          </w:p>
        </w:tc>
      </w:tr>
      <w:tr w14:paraId="255D9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565BF3D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w="3402" w:type="dxa"/>
          </w:tcPr>
          <w:p w14:paraId="732879E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 角 = （  ）分</w:t>
            </w:r>
          </w:p>
        </w:tc>
        <w:tc>
          <w:tcPr>
            <w:tcW w:w="3402" w:type="dxa"/>
          </w:tcPr>
          <w:p w14:paraId="14CC05A5">
            <w:pPr>
              <w:spacing w:after="0" w:line="240" w:lineRule="auto"/>
            </w:pPr>
          </w:p>
        </w:tc>
      </w:tr>
      <w:tr w14:paraId="1C77F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298F2E6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w="3402" w:type="dxa"/>
          </w:tcPr>
          <w:p w14:paraId="0DC45E3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2 元 5 角 = （  ）角</w:t>
            </w:r>
          </w:p>
        </w:tc>
        <w:tc>
          <w:tcPr>
            <w:tcW w:w="3402" w:type="dxa"/>
          </w:tcPr>
          <w:p w14:paraId="61353148">
            <w:pPr>
              <w:spacing w:after="0" w:line="240" w:lineRule="auto"/>
            </w:pPr>
          </w:p>
        </w:tc>
      </w:tr>
      <w:tr w14:paraId="668DC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2BAB0FF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w="3402" w:type="dxa"/>
          </w:tcPr>
          <w:p w14:paraId="70203A9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10 角 = （  ）元</w:t>
            </w:r>
          </w:p>
        </w:tc>
        <w:tc>
          <w:tcPr>
            <w:tcW w:w="3402" w:type="dxa"/>
          </w:tcPr>
          <w:p w14:paraId="780FF4E0">
            <w:pPr>
              <w:spacing w:after="0" w:line="240" w:lineRule="auto"/>
            </w:pPr>
          </w:p>
        </w:tc>
      </w:tr>
      <w:tr w14:paraId="3EDDB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4ACF7CC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w="3402" w:type="dxa"/>
          </w:tcPr>
          <w:p w14:paraId="2207BB2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7 时整，分针指？</w:t>
            </w:r>
          </w:p>
        </w:tc>
        <w:tc>
          <w:tcPr>
            <w:tcW w:w="3402" w:type="dxa"/>
          </w:tcPr>
          <w:p w14:paraId="304D7F83">
            <w:pPr>
              <w:spacing w:after="0" w:line="240" w:lineRule="auto"/>
            </w:pPr>
          </w:p>
        </w:tc>
      </w:tr>
      <w:tr w14:paraId="5A0F5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6EB9AB2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w="3402" w:type="dxa"/>
          </w:tcPr>
          <w:p w14:paraId="0337435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5 元买 2 元铅笔，找回？</w:t>
            </w:r>
          </w:p>
        </w:tc>
        <w:tc>
          <w:tcPr>
            <w:tcW w:w="3402" w:type="dxa"/>
          </w:tcPr>
          <w:p w14:paraId="3B94F8E4">
            <w:pPr>
              <w:spacing w:after="0" w:line="240" w:lineRule="auto"/>
            </w:pPr>
          </w:p>
        </w:tc>
      </w:tr>
      <w:tr w14:paraId="36BDD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2E36CE8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w="3402" w:type="dxa"/>
          </w:tcPr>
          <w:p w14:paraId="360C004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3 个 10 元是？</w:t>
            </w:r>
          </w:p>
        </w:tc>
        <w:tc>
          <w:tcPr>
            <w:tcW w:w="3402" w:type="dxa"/>
          </w:tcPr>
          <w:p w14:paraId="1D835BD5">
            <w:pPr>
              <w:spacing w:after="0" w:line="240" w:lineRule="auto"/>
            </w:pPr>
          </w:p>
        </w:tc>
      </w:tr>
      <w:tr w14:paraId="54933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6DB5852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w="3402" w:type="dxa"/>
          </w:tcPr>
          <w:p w14:paraId="0720C1A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4 元 + 3 元 =</w:t>
            </w:r>
          </w:p>
        </w:tc>
        <w:tc>
          <w:tcPr>
            <w:tcW w:w="3402" w:type="dxa"/>
          </w:tcPr>
          <w:p w14:paraId="341ACC08">
            <w:pPr>
              <w:spacing w:after="0" w:line="240" w:lineRule="auto"/>
            </w:pPr>
          </w:p>
        </w:tc>
      </w:tr>
      <w:tr w14:paraId="0DE00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63EA071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w="3402" w:type="dxa"/>
          </w:tcPr>
          <w:p w14:paraId="3C4A496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8 元 - 5 元 =</w:t>
            </w:r>
          </w:p>
        </w:tc>
        <w:tc>
          <w:tcPr>
            <w:tcW w:w="3402" w:type="dxa"/>
          </w:tcPr>
          <w:p w14:paraId="763FC80B">
            <w:pPr>
              <w:spacing w:after="0" w:line="240" w:lineRule="auto"/>
            </w:pPr>
          </w:p>
        </w:tc>
      </w:tr>
    </w:tbl>
    <w:p w14:paraId="774FC16C">
      <w:pPr>
        <w:pStyle w:val="4"/>
        <w:keepNext w:val="0"/>
        <w:spacing w:before="160" w:after="60"/>
      </w:pPr>
      <w:r>
        <w:rPr>
          <w:rFonts w:ascii="黑体" w:hAnsi="黑体" w:eastAsia="黑体"/>
          <w:b/>
          <w:sz w:val="30"/>
        </w:rPr>
        <w:t>读题闯关练习（第 5～8 周）</w:t>
      </w:r>
    </w:p>
    <w:p w14:paraId="49C86266">
      <w:pPr>
        <w:spacing w:after="60" w:line="300" w:lineRule="auto"/>
        <w:ind w:left="283"/>
      </w:pPr>
      <w:r>
        <w:rPr>
          <w:rFonts w:ascii="宋体" w:hAnsi="宋体" w:eastAsia="宋体"/>
          <w:b w:val="0"/>
          <w:sz w:val="20"/>
        </w:rPr>
        <w:t>每天 1 组：先读题训练，再小练习。</w:t>
      </w:r>
    </w:p>
    <w:p w14:paraId="0385CEBB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5 周 · 第 1 天</w:t>
      </w:r>
    </w:p>
    <w:p w14:paraId="62668DBA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读题训练</w:t>
      </w:r>
    </w:p>
    <w:p w14:paraId="7D272561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小明有 5 个苹果，小红有 4 个苹果，</w:t>
      </w:r>
      <w:r>
        <w:rPr>
          <w:rFonts w:ascii="宋体" w:hAnsi="宋体" w:eastAsia="宋体"/>
          <w:b/>
          <w:sz w:val="22"/>
        </w:rPr>
        <w:t>一共</w:t>
      </w:r>
      <w:r>
        <w:rPr>
          <w:rFonts w:ascii="宋体" w:hAnsi="宋体" w:eastAsia="宋体"/>
          <w:b w:val="0"/>
          <w:sz w:val="22"/>
        </w:rPr>
        <w:t>有几个苹果？</w:t>
      </w:r>
    </w:p>
    <w:p w14:paraId="0251DE47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一共</w:t>
      </w:r>
    </w:p>
    <w:p w14:paraId="7C88EA06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小练习</w:t>
      </w:r>
    </w:p>
    <w:p w14:paraId="4FAB5088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「还剩」一般用什么法？  加法 / </w:t>
      </w:r>
      <w:r>
        <w:rPr>
          <w:rFonts w:ascii="宋体" w:hAnsi="宋体" w:eastAsia="宋体"/>
          <w:b/>
          <w:sz w:val="22"/>
        </w:rPr>
        <w:t>减法</w:t>
      </w:r>
    </w:p>
    <w:p w14:paraId="5845D1C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8 - 3 = </w:t>
      </w:r>
      <w:r>
        <w:rPr>
          <w:rFonts w:ascii="宋体" w:hAnsi="宋体" w:eastAsia="宋体"/>
          <w:b/>
          <w:sz w:val="22"/>
        </w:rPr>
        <w:t>5</w:t>
      </w:r>
    </w:p>
    <w:p w14:paraId="4C266C03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5 周 · 第 2 天</w:t>
      </w:r>
    </w:p>
    <w:p w14:paraId="7A5276AB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读题训练</w:t>
      </w:r>
    </w:p>
    <w:p w14:paraId="2321A922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树上有 12 只鸟，飞走了 5 只，</w:t>
      </w:r>
      <w:r>
        <w:rPr>
          <w:rFonts w:ascii="宋体" w:hAnsi="宋体" w:eastAsia="宋体"/>
          <w:b/>
          <w:sz w:val="22"/>
        </w:rPr>
        <w:t>还剩</w:t>
      </w:r>
      <w:r>
        <w:rPr>
          <w:rFonts w:ascii="宋体" w:hAnsi="宋体" w:eastAsia="宋体"/>
          <w:b w:val="0"/>
          <w:sz w:val="22"/>
        </w:rPr>
        <w:t>几只？</w:t>
      </w:r>
    </w:p>
    <w:p w14:paraId="3C4D5A0C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还剩</w:t>
      </w:r>
    </w:p>
    <w:p w14:paraId="6A0E50FF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小练习</w:t>
      </w:r>
    </w:p>
    <w:p w14:paraId="697F91C0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3 + 6 = </w:t>
      </w:r>
      <w:r>
        <w:rPr>
          <w:rFonts w:ascii="宋体" w:hAnsi="宋体" w:eastAsia="宋体"/>
          <w:b/>
          <w:sz w:val="22"/>
        </w:rPr>
        <w:t>9</w:t>
      </w:r>
    </w:p>
    <w:p w14:paraId="0251138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「一共」用什么法？ </w:t>
      </w:r>
      <w:r>
        <w:rPr>
          <w:rFonts w:ascii="宋体" w:hAnsi="宋体" w:eastAsia="宋体"/>
          <w:b/>
          <w:sz w:val="22"/>
        </w:rPr>
        <w:t>加法</w:t>
      </w:r>
    </w:p>
    <w:p w14:paraId="6F3D96D3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5 周 · 第 3 天</w:t>
      </w:r>
    </w:p>
    <w:p w14:paraId="1629DE57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读题训练</w:t>
      </w:r>
    </w:p>
    <w:p w14:paraId="0ACFBCEC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小刚有 9 本书，小丽有 6 本书，小刚</w:t>
      </w:r>
      <w:r>
        <w:rPr>
          <w:rFonts w:ascii="宋体" w:hAnsi="宋体" w:eastAsia="宋体"/>
          <w:b/>
          <w:sz w:val="22"/>
        </w:rPr>
        <w:t>比</w:t>
      </w:r>
      <w:r>
        <w:rPr>
          <w:rFonts w:ascii="宋体" w:hAnsi="宋体" w:eastAsia="宋体"/>
          <w:b w:val="0"/>
          <w:sz w:val="22"/>
        </w:rPr>
        <w:t>小丽</w:t>
      </w:r>
      <w:r>
        <w:rPr>
          <w:rFonts w:ascii="宋体" w:hAnsi="宋体" w:eastAsia="宋体"/>
          <w:b/>
          <w:sz w:val="22"/>
        </w:rPr>
        <w:t>多</w:t>
      </w:r>
      <w:r>
        <w:rPr>
          <w:rFonts w:ascii="宋体" w:hAnsi="宋体" w:eastAsia="宋体"/>
          <w:b w:val="0"/>
          <w:sz w:val="22"/>
        </w:rPr>
        <w:t>几本？</w:t>
      </w:r>
    </w:p>
    <w:p w14:paraId="070E0219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比……多</w:t>
      </w:r>
    </w:p>
    <w:p w14:paraId="1417C409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6 周 · 第 1 天</w:t>
      </w:r>
    </w:p>
    <w:p w14:paraId="63867B17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读题训练</w:t>
      </w:r>
    </w:p>
    <w:p w14:paraId="26291F18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</w:t>
      </w:r>
      <w:r>
        <w:rPr>
          <w:rFonts w:ascii="宋体" w:hAnsi="宋体" w:eastAsia="宋体"/>
          <w:b/>
          <w:sz w:val="22"/>
        </w:rPr>
        <w:t>看图列式</w:t>
      </w:r>
      <w:r>
        <w:rPr>
          <w:rFonts w:ascii="宋体" w:hAnsi="宋体" w:eastAsia="宋体"/>
          <w:b w:val="0"/>
          <w:sz w:val="22"/>
        </w:rPr>
        <w:t>。（左 3 个三角，右 2 个三角）</w:t>
      </w:r>
    </w:p>
    <w:p w14:paraId="4B31231C">
      <w:pPr>
        <w:jc w:val="center"/>
      </w:pPr>
      <w:r>
        <w:drawing>
          <wp:inline distT="0" distB="0" distL="114300" distR="114300">
            <wp:extent cx="3599815" cy="1245870"/>
            <wp:effectExtent l="0" t="0" r="635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246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F337E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看图列式</w:t>
      </w:r>
    </w:p>
    <w:p w14:paraId="74FFE950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6 周 · 第 2 天</w:t>
      </w:r>
    </w:p>
    <w:p w14:paraId="2C52A2B5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读题训练</w:t>
      </w:r>
    </w:p>
    <w:p w14:paraId="43198808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在 ○ 里</w:t>
      </w:r>
      <w:r>
        <w:rPr>
          <w:rFonts w:ascii="宋体" w:hAnsi="宋体" w:eastAsia="宋体"/>
          <w:b/>
          <w:sz w:val="22"/>
        </w:rPr>
        <w:t>填</w:t>
      </w:r>
      <w:r>
        <w:rPr>
          <w:rFonts w:ascii="宋体" w:hAnsi="宋体" w:eastAsia="宋体"/>
          <w:b w:val="0"/>
          <w:sz w:val="22"/>
        </w:rPr>
        <w:t xml:space="preserve"> &gt;、&lt; 或 = ：  15 ○ 12</w:t>
      </w:r>
    </w:p>
    <w:p w14:paraId="66DA2771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填、比大小</w:t>
      </w:r>
    </w:p>
    <w:p w14:paraId="7EFD8357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7 周 · 综合</w:t>
      </w:r>
    </w:p>
    <w:p w14:paraId="4A7479B1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读题训练</w:t>
      </w:r>
    </w:p>
    <w:p w14:paraId="2217C457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妈妈买了 20 元水果，付 50 元，</w:t>
      </w:r>
      <w:r>
        <w:rPr>
          <w:rFonts w:ascii="宋体" w:hAnsi="宋体" w:eastAsia="宋体"/>
          <w:b/>
          <w:sz w:val="22"/>
        </w:rPr>
        <w:t>找回</w:t>
      </w:r>
      <w:r>
        <w:rPr>
          <w:rFonts w:ascii="宋体" w:hAnsi="宋体" w:eastAsia="宋体"/>
          <w:b w:val="0"/>
          <w:sz w:val="22"/>
        </w:rPr>
        <w:t>几元？</w:t>
      </w:r>
    </w:p>
    <w:p w14:paraId="7EE136BB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找回</w:t>
      </w:r>
    </w:p>
    <w:p w14:paraId="2955DC35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8 周 · 模拟</w:t>
      </w:r>
    </w:p>
    <w:p w14:paraId="1F1432C8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读题训练</w:t>
      </w:r>
    </w:p>
    <w:p w14:paraId="3843AA25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</w:t>
      </w:r>
      <w:r>
        <w:rPr>
          <w:rFonts w:ascii="宋体" w:hAnsi="宋体" w:eastAsia="宋体"/>
          <w:b/>
          <w:sz w:val="22"/>
        </w:rPr>
        <w:t>选择</w:t>
      </w:r>
      <w:r>
        <w:rPr>
          <w:rFonts w:ascii="宋体" w:hAnsi="宋体" w:eastAsia="宋体"/>
          <w:b w:val="0"/>
          <w:sz w:val="22"/>
        </w:rPr>
        <w:t>正确的算式：小明 8 岁，爸爸比小明大 25 岁，爸爸几岁？</w:t>
      </w:r>
    </w:p>
    <w:p w14:paraId="548534F8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① 8 + 25  ② 25 - 8  ③ 8 - 25</w:t>
      </w:r>
    </w:p>
    <w:p w14:paraId="0E0649DE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选择、比……大</w:t>
      </w:r>
    </w:p>
    <w:p w14:paraId="373EF7B4">
      <w:pPr>
        <w:spacing w:after="60" w:line="300" w:lineRule="auto"/>
        <w:ind w:left="283"/>
      </w:pPr>
      <w:r>
        <w:rPr>
          <w:rFonts w:ascii="宋体" w:hAnsi="宋体" w:eastAsia="宋体"/>
          <w:b w:val="0"/>
          <w:sz w:val="20"/>
        </w:rPr>
        <w:t>更多练习见 [`../04-每日一练/暑假56天每日一练.md`](../04-每日一练/暑假56天每日一练.md)</w:t>
      </w:r>
    </w:p>
    <w:p w14:paraId="63C15857">
      <w:pPr>
        <w:pStyle w:val="4"/>
        <w:keepNext w:val="0"/>
        <w:spacing w:before="160" w:after="60"/>
      </w:pPr>
      <w:r>
        <w:rPr>
          <w:rFonts w:ascii="黑体" w:hAnsi="黑体" w:eastAsia="黑体"/>
          <w:b/>
          <w:sz w:val="30"/>
        </w:rPr>
        <w:t>03  题型认读（选择·填空·列式）</w:t>
      </w:r>
    </w:p>
    <w:p w14:paraId="734BE9E4">
      <w:pPr>
        <w:pStyle w:val="4"/>
        <w:keepNext w:val="0"/>
        <w:spacing w:before="160" w:after="60"/>
      </w:pPr>
      <w:r>
        <w:rPr>
          <w:rFonts w:ascii="黑体" w:hAnsi="黑体" w:eastAsia="黑体"/>
          <w:b/>
          <w:sz w:val="30"/>
        </w:rPr>
        <w:t>题型认读 · 选择填空列式判断</w:t>
      </w:r>
    </w:p>
    <w:p w14:paraId="2BC7475C">
      <w:pPr>
        <w:spacing w:after="60" w:line="300" w:lineRule="auto"/>
        <w:ind w:left="283"/>
      </w:pPr>
      <w:r>
        <w:rPr>
          <w:rFonts w:ascii="宋体" w:hAnsi="宋体" w:eastAsia="宋体"/>
          <w:b w:val="0"/>
          <w:sz w:val="20"/>
        </w:rPr>
        <w:t>第 6 周使用。让孩子说出「题目要我做什么」。</w:t>
      </w:r>
    </w:p>
    <w:p w14:paraId="693E0DD1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一、选择题</w:t>
      </w:r>
    </w:p>
    <w:p w14:paraId="34BFFEFC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题目示例：</w:t>
      </w:r>
      <w:r>
        <w:rPr>
          <w:rFonts w:ascii="宋体" w:hAnsi="宋体" w:eastAsia="宋体"/>
          <w:b w:val="0"/>
          <w:sz w:val="22"/>
        </w:rPr>
        <w:t xml:space="preserve"> 5 + 3 = （  ）  ① 7  ② 8  ③ 9</w:t>
      </w:r>
    </w:p>
    <w:p w14:paraId="76E40D7F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二、填空题</w:t>
      </w:r>
    </w:p>
    <w:p w14:paraId="3225DFA9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题目示例：</w:t>
      </w:r>
      <w:r>
        <w:rPr>
          <w:rFonts w:ascii="宋体" w:hAnsi="宋体" w:eastAsia="宋体"/>
          <w:b w:val="0"/>
          <w:sz w:val="22"/>
        </w:rPr>
        <w:t xml:space="preserve"> 7 + （  ）= 10</w:t>
      </w:r>
    </w:p>
    <w:p w14:paraId="1F94F159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三、列式计算</w:t>
      </w:r>
    </w:p>
    <w:p w14:paraId="32CEC140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题目示例：</w:t>
      </w:r>
      <w:r>
        <w:rPr>
          <w:rFonts w:ascii="宋体" w:hAnsi="宋体" w:eastAsia="宋体"/>
          <w:b w:val="0"/>
          <w:sz w:val="22"/>
        </w:rPr>
        <w:t xml:space="preserve"> 小明有 8 个苹果，吃了 3 个，还剩几个？列式计算。</w:t>
      </w:r>
    </w:p>
    <w:p w14:paraId="0351377F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四、比大小</w:t>
      </w:r>
    </w:p>
    <w:p w14:paraId="4D24EE47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题目示例：</w:t>
      </w:r>
      <w:r>
        <w:rPr>
          <w:rFonts w:ascii="宋体" w:hAnsi="宋体" w:eastAsia="宋体"/>
          <w:b w:val="0"/>
          <w:sz w:val="22"/>
        </w:rPr>
        <w:t xml:space="preserve"> 在 ○ 里填 &gt;、&lt; 或 = ：  9 ○ 6</w:t>
      </w:r>
    </w:p>
    <w:p w14:paraId="4B02754F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六、找规律</w:t>
      </w:r>
    </w:p>
    <w:p w14:paraId="53E3F417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题目示例：</w:t>
      </w:r>
      <w:r>
        <w:rPr>
          <w:rFonts w:ascii="宋体" w:hAnsi="宋体" w:eastAsia="宋体"/>
          <w:b w:val="0"/>
          <w:sz w:val="22"/>
        </w:rPr>
        <w:t xml:space="preserve"> 2，4，6，8，（  ）</w:t>
      </w:r>
    </w:p>
    <w:p w14:paraId="19937033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七、判断题</w:t>
      </w:r>
    </w:p>
    <w:p w14:paraId="51BDC563">
      <w:pPr>
        <w:spacing w:after="60" w:line="300" w:lineRule="auto"/>
        <w:rPr>
          <w:rFonts w:ascii="宋体" w:hAnsi="宋体" w:eastAsia="宋体"/>
          <w:b w:val="0"/>
          <w:sz w:val="22"/>
        </w:rPr>
      </w:pPr>
      <w:r>
        <w:rPr>
          <w:rFonts w:ascii="宋体" w:hAnsi="宋体" w:eastAsia="宋体"/>
          <w:b/>
          <w:sz w:val="22"/>
        </w:rPr>
        <w:t>题目示例：</w:t>
      </w:r>
      <w:r>
        <w:rPr>
          <w:rFonts w:ascii="宋体" w:hAnsi="宋体" w:eastAsia="宋体"/>
          <w:b w:val="0"/>
          <w:sz w:val="22"/>
        </w:rPr>
        <w:t xml:space="preserve"> 3 + 4 = 8  （  ）对  （  ）错</w:t>
      </w:r>
    </w:p>
    <w:p w14:paraId="427291B1">
      <w:pPr>
        <w:spacing w:after="60" w:line="300" w:lineRule="auto"/>
        <w:rPr>
          <w:rFonts w:ascii="宋体" w:hAnsi="宋体" w:eastAsia="宋体"/>
          <w:b w:val="0"/>
          <w:sz w:val="22"/>
        </w:rPr>
      </w:pPr>
    </w:p>
    <w:p w14:paraId="163CB4BA">
      <w:pPr>
        <w:spacing w:after="60" w:line="300" w:lineRule="auto"/>
        <w:rPr>
          <w:rFonts w:ascii="宋体" w:hAnsi="宋体" w:eastAsia="宋体"/>
          <w:b w:val="0"/>
          <w:sz w:val="22"/>
        </w:rPr>
      </w:pPr>
    </w:p>
    <w:p w14:paraId="0A387AE4">
      <w:pPr>
        <w:spacing w:after="60" w:line="300" w:lineRule="auto"/>
        <w:rPr>
          <w:rFonts w:ascii="宋体" w:hAnsi="宋体" w:eastAsia="宋体"/>
          <w:b w:val="0"/>
          <w:sz w:val="22"/>
        </w:rPr>
      </w:pPr>
    </w:p>
    <w:p w14:paraId="5DC6759F">
      <w:pPr>
        <w:spacing w:after="60" w:line="300" w:lineRule="auto"/>
        <w:rPr>
          <w:rFonts w:ascii="宋体" w:hAnsi="宋体" w:eastAsia="宋体"/>
          <w:b w:val="0"/>
          <w:sz w:val="22"/>
        </w:rPr>
      </w:pPr>
    </w:p>
    <w:p w14:paraId="3D8DDACD">
      <w:pPr>
        <w:spacing w:after="60" w:line="300" w:lineRule="auto"/>
        <w:rPr>
          <w:rFonts w:ascii="宋体" w:hAnsi="宋体" w:eastAsia="宋体"/>
          <w:b w:val="0"/>
          <w:sz w:val="22"/>
        </w:rPr>
      </w:pPr>
    </w:p>
    <w:p w14:paraId="7CCCC1CC">
      <w:pPr>
        <w:spacing w:after="60" w:line="300" w:lineRule="auto"/>
        <w:rPr>
          <w:rFonts w:ascii="宋体" w:hAnsi="宋体" w:eastAsia="宋体"/>
          <w:b w:val="0"/>
          <w:sz w:val="22"/>
        </w:rPr>
      </w:pPr>
    </w:p>
    <w:p w14:paraId="40EE0368">
      <w:pPr>
        <w:spacing w:after="60" w:line="300" w:lineRule="auto"/>
        <w:rPr>
          <w:rFonts w:ascii="宋体" w:hAnsi="宋体" w:eastAsia="宋体"/>
          <w:b w:val="0"/>
          <w:sz w:val="22"/>
        </w:rPr>
      </w:pPr>
    </w:p>
    <w:p w14:paraId="3F53361B">
      <w:pPr>
        <w:spacing w:after="60" w:line="300" w:lineRule="auto"/>
        <w:rPr>
          <w:rFonts w:ascii="宋体" w:hAnsi="宋体" w:eastAsia="宋体"/>
          <w:b w:val="0"/>
          <w:sz w:val="22"/>
        </w:rPr>
      </w:pPr>
    </w:p>
    <w:p w14:paraId="6EA5B7DA">
      <w:pPr>
        <w:spacing w:after="60" w:line="300" w:lineRule="auto"/>
        <w:rPr>
          <w:rFonts w:ascii="宋体" w:hAnsi="宋体" w:eastAsia="宋体"/>
          <w:b w:val="0"/>
          <w:sz w:val="22"/>
        </w:rPr>
      </w:pPr>
    </w:p>
    <w:p w14:paraId="14782832">
      <w:pPr>
        <w:spacing w:after="60" w:line="300" w:lineRule="auto"/>
        <w:rPr>
          <w:rFonts w:ascii="宋体" w:hAnsi="宋体" w:eastAsia="宋体"/>
          <w:b w:val="0"/>
          <w:sz w:val="22"/>
        </w:rPr>
      </w:pPr>
    </w:p>
    <w:p w14:paraId="22AA3A48">
      <w:pPr>
        <w:spacing w:after="60" w:line="300" w:lineRule="auto"/>
        <w:rPr>
          <w:rFonts w:ascii="宋体" w:hAnsi="宋体" w:eastAsia="宋体"/>
          <w:b w:val="0"/>
          <w:sz w:val="22"/>
        </w:rPr>
      </w:pPr>
    </w:p>
    <w:p w14:paraId="3C7B31E8">
      <w:pPr>
        <w:spacing w:after="60" w:line="300" w:lineRule="auto"/>
        <w:rPr>
          <w:rFonts w:ascii="宋体" w:hAnsi="宋体" w:eastAsia="宋体"/>
          <w:b w:val="0"/>
          <w:sz w:val="22"/>
        </w:rPr>
      </w:pPr>
    </w:p>
    <w:p w14:paraId="5F65C766">
      <w:pPr>
        <w:spacing w:after="60" w:line="300" w:lineRule="auto"/>
        <w:rPr>
          <w:rFonts w:ascii="宋体" w:hAnsi="宋体" w:eastAsia="宋体"/>
          <w:b w:val="0"/>
          <w:sz w:val="22"/>
        </w:rPr>
      </w:pPr>
    </w:p>
    <w:p w14:paraId="6AB7C4D7">
      <w:pPr>
        <w:spacing w:after="60" w:line="300" w:lineRule="auto"/>
        <w:rPr>
          <w:rFonts w:ascii="宋体" w:hAnsi="宋体" w:eastAsia="宋体"/>
          <w:b w:val="0"/>
          <w:sz w:val="22"/>
        </w:rPr>
      </w:pPr>
    </w:p>
    <w:p w14:paraId="22AF261E">
      <w:pPr>
        <w:spacing w:after="60" w:line="300" w:lineRule="auto"/>
        <w:rPr>
          <w:rFonts w:ascii="宋体" w:hAnsi="宋体" w:eastAsia="宋体"/>
          <w:b w:val="0"/>
          <w:sz w:val="22"/>
        </w:rPr>
      </w:pPr>
    </w:p>
    <w:p w14:paraId="32951CBD">
      <w:pPr>
        <w:spacing w:after="60" w:line="300" w:lineRule="auto"/>
        <w:rPr>
          <w:rFonts w:ascii="宋体" w:hAnsi="宋体" w:eastAsia="宋体"/>
          <w:b w:val="0"/>
          <w:sz w:val="22"/>
        </w:rPr>
      </w:pPr>
    </w:p>
    <w:p w14:paraId="79E51851">
      <w:pPr>
        <w:spacing w:after="60" w:line="300" w:lineRule="auto"/>
        <w:rPr>
          <w:rFonts w:ascii="宋体" w:hAnsi="宋体" w:eastAsia="宋体"/>
          <w:b w:val="0"/>
          <w:sz w:val="22"/>
        </w:rPr>
      </w:pPr>
    </w:p>
    <w:p w14:paraId="130EECC5">
      <w:pPr>
        <w:spacing w:after="60" w:line="300" w:lineRule="auto"/>
        <w:rPr>
          <w:rFonts w:ascii="宋体" w:hAnsi="宋体" w:eastAsia="宋体"/>
          <w:b w:val="0"/>
          <w:sz w:val="22"/>
        </w:rPr>
      </w:pPr>
    </w:p>
    <w:p w14:paraId="5F2CD6D9">
      <w:pPr>
        <w:spacing w:after="60" w:line="300" w:lineRule="auto"/>
        <w:rPr>
          <w:rFonts w:ascii="宋体" w:hAnsi="宋体" w:eastAsia="宋体"/>
          <w:b w:val="0"/>
          <w:sz w:val="22"/>
        </w:rPr>
      </w:pPr>
    </w:p>
    <w:p w14:paraId="0533DADD">
      <w:pPr>
        <w:spacing w:after="60" w:line="300" w:lineRule="auto"/>
        <w:rPr>
          <w:rFonts w:ascii="宋体" w:hAnsi="宋体" w:eastAsia="宋体"/>
          <w:b w:val="0"/>
          <w:sz w:val="22"/>
        </w:rPr>
      </w:pPr>
    </w:p>
    <w:p w14:paraId="73C48587">
      <w:pPr>
        <w:spacing w:after="60" w:line="300" w:lineRule="auto"/>
        <w:rPr>
          <w:rFonts w:ascii="宋体" w:hAnsi="宋体" w:eastAsia="宋体"/>
          <w:b w:val="0"/>
          <w:sz w:val="22"/>
        </w:rPr>
      </w:pPr>
    </w:p>
    <w:p w14:paraId="5D914F42">
      <w:pPr>
        <w:spacing w:after="60" w:line="300" w:lineRule="auto"/>
        <w:rPr>
          <w:rFonts w:ascii="宋体" w:hAnsi="宋体" w:eastAsia="宋体"/>
          <w:b w:val="0"/>
          <w:sz w:val="22"/>
        </w:rPr>
      </w:pPr>
    </w:p>
    <w:p w14:paraId="001CB170">
      <w:pPr>
        <w:spacing w:after="60" w:line="300" w:lineRule="auto"/>
        <w:rPr>
          <w:rFonts w:ascii="宋体" w:hAnsi="宋体" w:eastAsia="宋体"/>
          <w:b w:val="0"/>
          <w:sz w:val="22"/>
        </w:rPr>
      </w:pPr>
    </w:p>
    <w:p w14:paraId="7040A8F6">
      <w:pPr>
        <w:spacing w:after="60" w:line="300" w:lineRule="auto"/>
        <w:rPr>
          <w:rFonts w:ascii="宋体" w:hAnsi="宋体" w:eastAsia="宋体"/>
          <w:b w:val="0"/>
          <w:sz w:val="22"/>
        </w:rPr>
      </w:pPr>
    </w:p>
    <w:p w14:paraId="15503379">
      <w:pPr>
        <w:spacing w:after="60" w:line="300" w:lineRule="auto"/>
        <w:rPr>
          <w:rFonts w:ascii="宋体" w:hAnsi="宋体" w:eastAsia="宋体"/>
          <w:b w:val="0"/>
          <w:sz w:val="22"/>
        </w:rPr>
      </w:pPr>
    </w:p>
    <w:p w14:paraId="53ABD3E0">
      <w:pPr>
        <w:spacing w:after="60" w:line="300" w:lineRule="auto"/>
        <w:rPr>
          <w:rFonts w:ascii="宋体" w:hAnsi="宋体" w:eastAsia="宋体"/>
          <w:b w:val="0"/>
          <w:sz w:val="22"/>
        </w:rPr>
      </w:pPr>
    </w:p>
    <w:p w14:paraId="053C0950">
      <w:pPr>
        <w:spacing w:after="60" w:line="300" w:lineRule="auto"/>
        <w:rPr>
          <w:rFonts w:ascii="宋体" w:hAnsi="宋体" w:eastAsia="宋体"/>
          <w:b w:val="0"/>
          <w:sz w:val="22"/>
        </w:rPr>
      </w:pPr>
    </w:p>
    <w:p w14:paraId="3887F233">
      <w:pPr>
        <w:spacing w:after="60" w:line="300" w:lineRule="auto"/>
        <w:rPr>
          <w:rFonts w:ascii="宋体" w:hAnsi="宋体" w:eastAsia="宋体"/>
          <w:b w:val="0"/>
          <w:sz w:val="22"/>
        </w:rPr>
      </w:pPr>
    </w:p>
    <w:p w14:paraId="7C27ED44">
      <w:pPr>
        <w:spacing w:after="60" w:line="300" w:lineRule="auto"/>
        <w:rPr>
          <w:rFonts w:ascii="宋体" w:hAnsi="宋体" w:eastAsia="宋体"/>
          <w:b w:val="0"/>
          <w:sz w:val="22"/>
        </w:rPr>
      </w:pPr>
    </w:p>
    <w:p w14:paraId="7593CC4F">
      <w:pPr>
        <w:spacing w:after="60" w:line="300" w:lineRule="auto"/>
        <w:rPr>
          <w:rFonts w:ascii="宋体" w:hAnsi="宋体" w:eastAsia="宋体"/>
          <w:b w:val="0"/>
          <w:sz w:val="22"/>
        </w:rPr>
      </w:pPr>
    </w:p>
    <w:p w14:paraId="0DB12E60">
      <w:pPr>
        <w:spacing w:after="60" w:line="300" w:lineRule="auto"/>
        <w:rPr>
          <w:rFonts w:ascii="宋体" w:hAnsi="宋体" w:eastAsia="宋体"/>
          <w:b w:val="0"/>
          <w:sz w:val="22"/>
        </w:rPr>
      </w:pPr>
    </w:p>
    <w:p w14:paraId="5C67E6F5">
      <w:pPr>
        <w:spacing w:after="60" w:line="300" w:lineRule="auto"/>
        <w:rPr>
          <w:rFonts w:ascii="宋体" w:hAnsi="宋体" w:eastAsia="宋体"/>
          <w:b w:val="0"/>
          <w:sz w:val="22"/>
        </w:rPr>
      </w:pPr>
    </w:p>
    <w:p w14:paraId="1A98425D">
      <w:pPr>
        <w:spacing w:after="60" w:line="300" w:lineRule="auto"/>
        <w:rPr>
          <w:rFonts w:ascii="宋体" w:hAnsi="宋体" w:eastAsia="宋体"/>
          <w:b w:val="0"/>
          <w:sz w:val="22"/>
        </w:rPr>
      </w:pPr>
    </w:p>
    <w:p w14:paraId="7534EDE3">
      <w:pPr>
        <w:pStyle w:val="4"/>
        <w:keepNext w:val="0"/>
        <w:spacing w:before="160" w:after="60"/>
      </w:pPr>
      <w:r>
        <w:rPr>
          <w:rFonts w:ascii="黑体" w:hAnsi="黑体" w:eastAsia="黑体"/>
          <w:b/>
          <w:sz w:val="30"/>
        </w:rPr>
        <w:t>暑假 56 天每日一练（数学）</w:t>
      </w:r>
    </w:p>
    <w:p w14:paraId="29725639">
      <w:pPr>
        <w:spacing w:after="60" w:line="300" w:lineRule="auto"/>
        <w:ind w:left="283"/>
      </w:pPr>
      <w:r>
        <w:rPr>
          <w:rFonts w:ascii="宋体" w:hAnsi="宋体" w:eastAsia="宋体"/>
          <w:b w:val="0"/>
          <w:sz w:val="20"/>
        </w:rPr>
        <w:t>每天 1 页，约 15～20 分钟。先读题，再做题。</w:t>
      </w:r>
    </w:p>
    <w:p w14:paraId="526BB0D9">
      <w:pPr>
        <w:spacing w:after="60" w:line="300" w:lineRule="auto"/>
        <w:ind w:left="283"/>
        <w:rPr>
          <w:rFonts w:ascii="宋体" w:hAnsi="宋体" w:eastAsia="宋体"/>
          <w:b w:val="0"/>
          <w:sz w:val="20"/>
        </w:rPr>
      </w:pPr>
      <w:r>
        <w:rPr>
          <w:rFonts w:ascii="宋体" w:hAnsi="宋体" w:eastAsia="宋体"/>
          <w:b w:val="0"/>
          <w:sz w:val="20"/>
        </w:rPr>
        <w:t>第 1～4 周以 20/100 以内加减为主；第 5～8 周增加表内乘除法（二年级）。</w:t>
      </w:r>
    </w:p>
    <w:p w14:paraId="4C1214EE">
      <w:pPr>
        <w:spacing w:after="60" w:line="300" w:lineRule="auto"/>
      </w:pPr>
      <w:r>
        <w:rPr>
          <w:rFonts w:ascii="黑体" w:hAnsi="黑体" w:eastAsia="黑体"/>
          <w:b/>
          <w:sz w:val="26"/>
        </w:rPr>
        <w:t>第 1 天（第 1 周）</w:t>
      </w:r>
    </w:p>
    <w:p w14:paraId="579F9D78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 w14:paraId="117D3F1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2 - 1 = ?  （-2 / -1 / 1 / 2）</w:t>
      </w:r>
    </w:p>
    <w:p w14:paraId="1EFFB6A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4 + 4 = ?  （6 / 8 / 9 / 10）</w:t>
      </w:r>
    </w:p>
    <w:p w14:paraId="7818E98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2 + 9 = ?  （9 / 11 / 12 / 13）</w:t>
      </w:r>
    </w:p>
    <w:p w14:paraId="42D393D8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 w14:paraId="5B41575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+</w:t>
      </w:r>
      <w:r>
        <w:rPr>
          <w:rFonts w:ascii="宋体" w:hAnsi="宋体" w:eastAsia="宋体"/>
          <w:b w:val="0"/>
          <w:sz w:val="22"/>
        </w:rPr>
        <w:t xml:space="preserve">  →  加法  →  例：3 + 2 = 5</w:t>
      </w:r>
    </w:p>
    <w:p w14:paraId="4DBC5EF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-</w:t>
      </w:r>
      <w:r>
        <w:rPr>
          <w:rFonts w:ascii="宋体" w:hAnsi="宋体" w:eastAsia="宋体"/>
          <w:b w:val="0"/>
          <w:sz w:val="22"/>
        </w:rPr>
        <w:t xml:space="preserve">  →  减法  →  例：5 - 2 = 3</w:t>
      </w:r>
    </w:p>
    <w:p w14:paraId="1FC76D9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十位</w:t>
      </w:r>
      <w:r>
        <w:rPr>
          <w:rFonts w:ascii="宋体" w:hAnsi="宋体" w:eastAsia="宋体"/>
          <w:b w:val="0"/>
          <w:sz w:val="22"/>
        </w:rPr>
        <w:t xml:space="preserve">  →  35 的 3  →  例：3 个十</w:t>
      </w:r>
    </w:p>
    <w:p w14:paraId="782204B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个位</w:t>
      </w:r>
      <w:r>
        <w:rPr>
          <w:rFonts w:ascii="宋体" w:hAnsi="宋体" w:eastAsia="宋体"/>
          <w:b w:val="0"/>
          <w:sz w:val="22"/>
        </w:rPr>
        <w:t xml:space="preserve">  →  35 的 5  →  例：5 个一</w:t>
      </w:r>
    </w:p>
    <w:p w14:paraId="631ED92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正方形</w:t>
      </w:r>
      <w:r>
        <w:rPr>
          <w:rFonts w:ascii="宋体" w:hAnsi="宋体" w:eastAsia="宋体"/>
          <w:b w:val="0"/>
          <w:sz w:val="22"/>
        </w:rPr>
        <w:t xml:space="preserve">  →  4 边相等  →  例：魔方一面</w:t>
      </w:r>
    </w:p>
    <w:p w14:paraId="3B5A62D0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07B01FAE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小明有 5 个苹果，小红有 4 个，一共有几个？</w:t>
      </w:r>
    </w:p>
    <w:p w14:paraId="276F1665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一共</w:t>
      </w:r>
    </w:p>
    <w:p w14:paraId="6AC026CE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632E8A7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【口算】7 + 1 = ______</w:t>
      </w:r>
    </w:p>
    <w:p w14:paraId="31A548B7">
      <w:pPr>
        <w:spacing w:after="60" w:line="300" w:lineRule="auto"/>
        <w:rPr>
          <w:rFonts w:ascii="宋体" w:hAnsi="宋体" w:eastAsia="宋体"/>
          <w:b w:val="0"/>
          <w:sz w:val="22"/>
        </w:rPr>
      </w:pPr>
      <w:r>
        <w:rPr>
          <w:rFonts w:ascii="宋体" w:hAnsi="宋体" w:eastAsia="宋体"/>
          <w:b w:val="0"/>
          <w:sz w:val="22"/>
        </w:rPr>
        <w:t>2. 【概念/读题】「+」是什么意思？</w:t>
      </w:r>
    </w:p>
    <w:p w14:paraId="23D4EFB6">
      <w:pPr>
        <w:spacing w:after="60" w:line="300" w:lineRule="auto"/>
      </w:pPr>
      <w:r>
        <w:rPr>
          <w:rFonts w:ascii="黑体" w:hAnsi="黑体" w:eastAsia="黑体"/>
          <w:b/>
          <w:sz w:val="26"/>
        </w:rPr>
        <w:t>第 2 天（第 1 周）</w:t>
      </w:r>
    </w:p>
    <w:p w14:paraId="4A450062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 w14:paraId="39D9A13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8 - 5 = ?  （0 / 2 / 3 / 6）</w:t>
      </w:r>
    </w:p>
    <w:p w14:paraId="4CA3F33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3 - 1 = ?  （1 / 2 / 3 / 5）</w:t>
      </w:r>
    </w:p>
    <w:p w14:paraId="71E6C5B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6 + 5 = ?  （8 / 11 / 12 / 13）</w:t>
      </w:r>
    </w:p>
    <w:p w14:paraId="456466C7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 w14:paraId="631DFA8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个位</w:t>
      </w:r>
      <w:r>
        <w:rPr>
          <w:rFonts w:ascii="宋体" w:hAnsi="宋体" w:eastAsia="宋体"/>
          <w:b w:val="0"/>
          <w:sz w:val="22"/>
        </w:rPr>
        <w:t xml:space="preserve">  →  35 的 5  →  例：5 个一</w:t>
      </w:r>
    </w:p>
    <w:p w14:paraId="188F26B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正方形</w:t>
      </w:r>
      <w:r>
        <w:rPr>
          <w:rFonts w:ascii="宋体" w:hAnsi="宋体" w:eastAsia="宋体"/>
          <w:b w:val="0"/>
          <w:sz w:val="22"/>
        </w:rPr>
        <w:t xml:space="preserve">  →  4 边相等  →  例：魔方一面</w:t>
      </w:r>
    </w:p>
    <w:p w14:paraId="2DE8216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圆形</w:t>
      </w:r>
      <w:r>
        <w:rPr>
          <w:rFonts w:ascii="宋体" w:hAnsi="宋体" w:eastAsia="宋体"/>
          <w:b w:val="0"/>
          <w:sz w:val="22"/>
        </w:rPr>
        <w:t xml:space="preserve">  →  能滚动  →  例：硬币</w:t>
      </w:r>
    </w:p>
    <w:p w14:paraId="7B11EEF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三角形</w:t>
      </w:r>
      <w:r>
        <w:rPr>
          <w:rFonts w:ascii="宋体" w:hAnsi="宋体" w:eastAsia="宋体"/>
          <w:b w:val="0"/>
          <w:sz w:val="22"/>
        </w:rPr>
        <w:t xml:space="preserve">  →  3 个角  →  例：三明治</w:t>
      </w:r>
    </w:p>
    <w:p w14:paraId="6067941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长方形</w:t>
      </w:r>
      <w:r>
        <w:rPr>
          <w:rFonts w:ascii="宋体" w:hAnsi="宋体" w:eastAsia="宋体"/>
          <w:b w:val="0"/>
          <w:sz w:val="22"/>
        </w:rPr>
        <w:t xml:space="preserve">  →  对边相等  →  例：书本</w:t>
      </w:r>
    </w:p>
    <w:p w14:paraId="526B9591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57B52E44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树上有 12 只鸟，飞走 5 只，还剩几只？</w:t>
      </w:r>
    </w:p>
    <w:p w14:paraId="4F01DA3F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还剩</w:t>
      </w:r>
    </w:p>
    <w:p w14:paraId="2257792F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715EE350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【口算】6 + 2 = ______</w:t>
      </w:r>
    </w:p>
    <w:p w14:paraId="7A7B949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【概念/读题】「个位」是什么意思？</w:t>
      </w:r>
    </w:p>
    <w:p w14:paraId="0A36FF1C">
      <w:pPr>
        <w:spacing w:after="60" w:line="300" w:lineRule="auto"/>
      </w:pPr>
      <w:r>
        <w:br w:type="page"/>
      </w:r>
      <w:r>
        <w:rPr>
          <w:rFonts w:ascii="黑体" w:hAnsi="黑体" w:eastAsia="黑体"/>
          <w:b/>
          <w:sz w:val="26"/>
        </w:rPr>
        <w:t>第 3 天（第 1 周）</w:t>
      </w:r>
    </w:p>
    <w:p w14:paraId="26454571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 w14:paraId="7D0B04B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2 + 7 = ?  （6 / 8 / 9 / 12）</w:t>
      </w:r>
    </w:p>
    <w:p w14:paraId="50081068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6 - 5 = ?  （0 / 1 / 3 / 4）</w:t>
      </w:r>
    </w:p>
    <w:p w14:paraId="14A9BB0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2 - 1 = ?  （-1 / 0 / 1 / 3）</w:t>
      </w:r>
    </w:p>
    <w:p w14:paraId="164F4A73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 w14:paraId="6510F78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三角形</w:t>
      </w:r>
      <w:r>
        <w:rPr>
          <w:rFonts w:ascii="宋体" w:hAnsi="宋体" w:eastAsia="宋体"/>
          <w:b w:val="0"/>
          <w:sz w:val="22"/>
        </w:rPr>
        <w:t xml:space="preserve">  →  3 个角  →  例：三明治</w:t>
      </w:r>
    </w:p>
    <w:p w14:paraId="5E32A07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长方形</w:t>
      </w:r>
      <w:r>
        <w:rPr>
          <w:rFonts w:ascii="宋体" w:hAnsi="宋体" w:eastAsia="宋体"/>
          <w:b w:val="0"/>
          <w:sz w:val="22"/>
        </w:rPr>
        <w:t xml:space="preserve">  →  对边相等  →  例：书本</w:t>
      </w:r>
    </w:p>
    <w:p w14:paraId="5164521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凑十</w:t>
      </w:r>
      <w:r>
        <w:rPr>
          <w:rFonts w:ascii="宋体" w:hAnsi="宋体" w:eastAsia="宋体"/>
          <w:b w:val="0"/>
          <w:sz w:val="22"/>
        </w:rPr>
        <w:t xml:space="preserve">  →  先凑 10  →  例：9+5=9+1+4</w:t>
      </w:r>
    </w:p>
    <w:p w14:paraId="46DE129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破十</w:t>
      </w:r>
      <w:r>
        <w:rPr>
          <w:rFonts w:ascii="宋体" w:hAnsi="宋体" w:eastAsia="宋体"/>
          <w:b w:val="0"/>
          <w:sz w:val="22"/>
        </w:rPr>
        <w:t xml:space="preserve">  →  先减 10  →  例：13-5</w:t>
      </w:r>
    </w:p>
    <w:p w14:paraId="38CFC1B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1 元</w:t>
      </w:r>
      <w:r>
        <w:rPr>
          <w:rFonts w:ascii="宋体" w:hAnsi="宋体" w:eastAsia="宋体"/>
          <w:b w:val="0"/>
          <w:sz w:val="22"/>
        </w:rPr>
        <w:t xml:space="preserve">  →  = 10 角  →  例：1 元=10 角</w:t>
      </w:r>
    </w:p>
    <w:p w14:paraId="0289C295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10982B9F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小刚 9 本，小丽 6 本，小刚比小丽多几本？</w:t>
      </w:r>
    </w:p>
    <w:p w14:paraId="47E82A2C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比……多</w:t>
      </w:r>
    </w:p>
    <w:p w14:paraId="3E6A426E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7A935BA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【口算】5 - 2 = ______</w:t>
      </w:r>
    </w:p>
    <w:p w14:paraId="68903EA7">
      <w:pPr>
        <w:spacing w:after="60" w:line="300" w:lineRule="auto"/>
        <w:rPr>
          <w:rFonts w:ascii="宋体" w:hAnsi="宋体" w:eastAsia="宋体"/>
          <w:b w:val="0"/>
          <w:sz w:val="22"/>
        </w:rPr>
      </w:pPr>
      <w:r>
        <w:rPr>
          <w:rFonts w:ascii="宋体" w:hAnsi="宋体" w:eastAsia="宋体"/>
          <w:b w:val="0"/>
          <w:sz w:val="22"/>
        </w:rPr>
        <w:t>2. 【概念/读题】「三角形」是什么意思？</w:t>
      </w:r>
    </w:p>
    <w:p w14:paraId="512725A7">
      <w:pPr>
        <w:spacing w:after="60" w:line="300" w:lineRule="auto"/>
        <w:rPr>
          <w:rFonts w:ascii="宋体" w:hAnsi="宋体" w:eastAsia="宋体"/>
          <w:b w:val="0"/>
          <w:sz w:val="22"/>
        </w:rPr>
      </w:pPr>
    </w:p>
    <w:p w14:paraId="70C64F57">
      <w:pPr>
        <w:spacing w:after="60" w:line="300" w:lineRule="auto"/>
      </w:pPr>
      <w:r>
        <w:rPr>
          <w:rFonts w:ascii="黑体" w:hAnsi="黑体" w:eastAsia="黑体"/>
          <w:b/>
          <w:sz w:val="26"/>
        </w:rPr>
        <w:t>第 4 天（第 1 周）</w:t>
      </w:r>
    </w:p>
    <w:p w14:paraId="501C1C3F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 w14:paraId="65AAA8C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5 - 2 = ?  （0 / 1 / 3 / 6）</w:t>
      </w:r>
    </w:p>
    <w:p w14:paraId="6155E4A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9 - 3 = ?  （3 / 5 / 6 / 9）</w:t>
      </w:r>
    </w:p>
    <w:p w14:paraId="6B34B42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3 + 8 = ?  （8 / 9 / 10 / 11）</w:t>
      </w:r>
    </w:p>
    <w:p w14:paraId="779A3434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 w14:paraId="15B04AD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破十</w:t>
      </w:r>
      <w:r>
        <w:rPr>
          <w:rFonts w:ascii="宋体" w:hAnsi="宋体" w:eastAsia="宋体"/>
          <w:b w:val="0"/>
          <w:sz w:val="22"/>
        </w:rPr>
        <w:t xml:space="preserve">  →  先减 10  →  例：13-5</w:t>
      </w:r>
    </w:p>
    <w:p w14:paraId="406DE73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1 元</w:t>
      </w:r>
      <w:r>
        <w:rPr>
          <w:rFonts w:ascii="宋体" w:hAnsi="宋体" w:eastAsia="宋体"/>
          <w:b w:val="0"/>
          <w:sz w:val="22"/>
        </w:rPr>
        <w:t xml:space="preserve">  →  = 10 角  →  例：1 元=10 角</w:t>
      </w:r>
    </w:p>
    <w:p w14:paraId="72D5B02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整点</w:t>
      </w:r>
      <w:r>
        <w:rPr>
          <w:rFonts w:ascii="宋体" w:hAnsi="宋体" w:eastAsia="宋体"/>
          <w:b w:val="0"/>
          <w:sz w:val="22"/>
        </w:rPr>
        <w:t xml:space="preserve">  →  分针指 12  →  例：3:00</w:t>
      </w:r>
    </w:p>
    <w:p w14:paraId="2BB8780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一共</w:t>
      </w:r>
      <w:r>
        <w:rPr>
          <w:rFonts w:ascii="宋体" w:hAnsi="宋体" w:eastAsia="宋体"/>
          <w:b w:val="0"/>
          <w:sz w:val="22"/>
        </w:rPr>
        <w:t xml:space="preserve">  →  加起来  →  例：5+4=9</w:t>
      </w:r>
    </w:p>
    <w:p w14:paraId="7D37A3B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还剩</w:t>
      </w:r>
      <w:r>
        <w:rPr>
          <w:rFonts w:ascii="宋体" w:hAnsi="宋体" w:eastAsia="宋体"/>
          <w:b w:val="0"/>
          <w:sz w:val="22"/>
        </w:rPr>
        <w:t xml:space="preserve">  →  剩下  →  例：12-5=7</w:t>
      </w:r>
    </w:p>
    <w:p w14:paraId="2B22E950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1A33E68E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请选择正确得数：8+7=？</w:t>
      </w:r>
    </w:p>
    <w:p w14:paraId="36977BCB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选择</w:t>
      </w:r>
    </w:p>
    <w:p w14:paraId="5EF6D841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1FAB0E6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【口算】9 - 4 = ______</w:t>
      </w:r>
    </w:p>
    <w:p w14:paraId="0CA66D5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【概念/读题】「破十」是什么意思？</w:t>
      </w:r>
    </w:p>
    <w:p w14:paraId="23D0CE67">
      <w:r>
        <w:br w:type="page"/>
      </w:r>
    </w:p>
    <w:p w14:paraId="6CD97E44">
      <w:pPr>
        <w:spacing w:after="60" w:line="300" w:lineRule="auto"/>
      </w:pPr>
      <w:r>
        <w:rPr>
          <w:rFonts w:ascii="黑体" w:hAnsi="黑体" w:eastAsia="黑体"/>
          <w:b/>
          <w:sz w:val="26"/>
        </w:rPr>
        <w:t>第 5 天（第 1 周）</w:t>
      </w:r>
    </w:p>
    <w:p w14:paraId="074B734A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 w14:paraId="4E1E353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6 - 4 = ?  （0 / 1 / 2 / 3）</w:t>
      </w:r>
    </w:p>
    <w:p w14:paraId="4F7FCAB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7 + 8 = ?  （12 / 13 / 15 / 16）</w:t>
      </w:r>
    </w:p>
    <w:p w14:paraId="7B1D58D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4 - 3 = ?  （-2 / -1 / 1 / 4）</w:t>
      </w:r>
    </w:p>
    <w:p w14:paraId="18461B10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 w14:paraId="19BFC2A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一共</w:t>
      </w:r>
      <w:r>
        <w:rPr>
          <w:rFonts w:ascii="宋体" w:hAnsi="宋体" w:eastAsia="宋体"/>
          <w:b w:val="0"/>
          <w:sz w:val="22"/>
        </w:rPr>
        <w:t xml:space="preserve">  →  加起来  →  例：5+4=9</w:t>
      </w:r>
    </w:p>
    <w:p w14:paraId="47CFABA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还剩</w:t>
      </w:r>
      <w:r>
        <w:rPr>
          <w:rFonts w:ascii="宋体" w:hAnsi="宋体" w:eastAsia="宋体"/>
          <w:b w:val="0"/>
          <w:sz w:val="22"/>
        </w:rPr>
        <w:t xml:space="preserve">  →  剩下  →  例：12-5=7</w:t>
      </w:r>
    </w:p>
    <w:p w14:paraId="30F3999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比…多</w:t>
      </w:r>
      <w:r>
        <w:rPr>
          <w:rFonts w:ascii="宋体" w:hAnsi="宋体" w:eastAsia="宋体"/>
          <w:b w:val="0"/>
          <w:sz w:val="22"/>
        </w:rPr>
        <w:t xml:space="preserve">  →  大减小  →  例：9-6=3</w:t>
      </w:r>
    </w:p>
    <w:p w14:paraId="0361F8F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相差</w:t>
      </w:r>
      <w:r>
        <w:rPr>
          <w:rFonts w:ascii="宋体" w:hAnsi="宋体" w:eastAsia="宋体"/>
          <w:b w:val="0"/>
          <w:sz w:val="22"/>
        </w:rPr>
        <w:t xml:space="preserve">  →  差多少  →  例：10-7=3</w:t>
      </w:r>
    </w:p>
    <w:p w14:paraId="4A42E1D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时针</w:t>
      </w:r>
      <w:r>
        <w:rPr>
          <w:rFonts w:ascii="宋体" w:hAnsi="宋体" w:eastAsia="宋体"/>
          <w:b w:val="0"/>
          <w:sz w:val="22"/>
        </w:rPr>
        <w:t xml:space="preserve">  →  短针  →  例：看小时</w:t>
      </w:r>
    </w:p>
    <w:p w14:paraId="79B4DF3B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3E3C24C4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请填空：6+（  ）= 10</w:t>
      </w:r>
    </w:p>
    <w:p w14:paraId="42A9A89B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填空</w:t>
      </w:r>
    </w:p>
    <w:p w14:paraId="0BD33ABF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242A963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【口算】9 - 5 = ______</w:t>
      </w:r>
    </w:p>
    <w:p w14:paraId="56329A0E">
      <w:pPr>
        <w:spacing w:after="60" w:line="300" w:lineRule="auto"/>
        <w:rPr>
          <w:rFonts w:ascii="宋体" w:hAnsi="宋体" w:eastAsia="宋体"/>
          <w:b w:val="0"/>
          <w:sz w:val="22"/>
        </w:rPr>
      </w:pPr>
      <w:r>
        <w:rPr>
          <w:rFonts w:ascii="宋体" w:hAnsi="宋体" w:eastAsia="宋体"/>
          <w:b w:val="0"/>
          <w:sz w:val="22"/>
        </w:rPr>
        <w:t>2. 【概念/读题】「一共」是什么意思？</w:t>
      </w:r>
    </w:p>
    <w:p w14:paraId="3B1D5015">
      <w:pPr>
        <w:spacing w:after="60" w:line="300" w:lineRule="auto"/>
        <w:rPr>
          <w:rFonts w:ascii="宋体" w:hAnsi="宋体" w:eastAsia="宋体"/>
          <w:b w:val="0"/>
          <w:sz w:val="22"/>
        </w:rPr>
      </w:pPr>
    </w:p>
    <w:p w14:paraId="03CBC26A">
      <w:pPr>
        <w:spacing w:after="60" w:line="300" w:lineRule="auto"/>
        <w:rPr>
          <w:rFonts w:ascii="黑体" w:hAnsi="黑体" w:eastAsia="黑体"/>
          <w:b/>
          <w:sz w:val="26"/>
        </w:rPr>
      </w:pPr>
      <w:r>
        <w:rPr>
          <w:rFonts w:ascii="黑体" w:hAnsi="黑体" w:eastAsia="黑体"/>
          <w:b/>
          <w:sz w:val="26"/>
        </w:rPr>
        <w:t>第 6 天（第 1 周）</w:t>
      </w:r>
    </w:p>
    <w:p w14:paraId="20D98A15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 w14:paraId="26B2CA0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7 - 3 = ?  （1 / 4 / 5 / 6）</w:t>
      </w:r>
    </w:p>
    <w:p w14:paraId="12EED9B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7 - 7 = ?  （-1 / 0 / 2 / 3）</w:t>
      </w:r>
    </w:p>
    <w:p w14:paraId="0C3478F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8 + 9 = ?  （14 / 15 / 16 / 17）</w:t>
      </w:r>
    </w:p>
    <w:p w14:paraId="4F87CAEB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 w14:paraId="6BC31A6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相差</w:t>
      </w:r>
      <w:r>
        <w:rPr>
          <w:rFonts w:ascii="宋体" w:hAnsi="宋体" w:eastAsia="宋体"/>
          <w:b w:val="0"/>
          <w:sz w:val="22"/>
        </w:rPr>
        <w:t xml:space="preserve">  →  差多少  →  例：10-7=3</w:t>
      </w:r>
    </w:p>
    <w:p w14:paraId="28B05D6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时针</w:t>
      </w:r>
      <w:r>
        <w:rPr>
          <w:rFonts w:ascii="宋体" w:hAnsi="宋体" w:eastAsia="宋体"/>
          <w:b w:val="0"/>
          <w:sz w:val="22"/>
        </w:rPr>
        <w:t xml:space="preserve">  →  短针  →  例：看小时</w:t>
      </w:r>
    </w:p>
    <w:p w14:paraId="2030F40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分针</w:t>
      </w:r>
      <w:r>
        <w:rPr>
          <w:rFonts w:ascii="宋体" w:hAnsi="宋体" w:eastAsia="宋体"/>
          <w:b w:val="0"/>
          <w:sz w:val="22"/>
        </w:rPr>
        <w:t xml:space="preserve">  →  长针  →  例：看分钟</w:t>
      </w:r>
    </w:p>
    <w:p w14:paraId="625C8D5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和</w:t>
      </w:r>
      <w:r>
        <w:rPr>
          <w:rFonts w:ascii="宋体" w:hAnsi="宋体" w:eastAsia="宋体"/>
          <w:b w:val="0"/>
          <w:sz w:val="22"/>
        </w:rPr>
        <w:t xml:space="preserve">  →  加法结果  →  例：3+4=7</w:t>
      </w:r>
    </w:p>
    <w:p w14:paraId="0EE17DF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差</w:t>
      </w:r>
      <w:r>
        <w:rPr>
          <w:rFonts w:ascii="宋体" w:hAnsi="宋体" w:eastAsia="宋体"/>
          <w:b w:val="0"/>
          <w:sz w:val="22"/>
        </w:rPr>
        <w:t xml:space="preserve">  →  减法结果  →  例：9-4=5</w:t>
      </w:r>
    </w:p>
    <w:p w14:paraId="594FD2C6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三、小练习（2 题）</w:t>
      </w:r>
    </w:p>
    <w:p w14:paraId="23D7A00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【口算】9 - 1 = ______</w:t>
      </w:r>
    </w:p>
    <w:p w14:paraId="7A5CF06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【概念/读题】「相差」是什么意思？</w:t>
      </w:r>
    </w:p>
    <w:p w14:paraId="25417974">
      <w:r>
        <w:br w:type="page"/>
      </w:r>
    </w:p>
    <w:p w14:paraId="4712F50A">
      <w:pPr>
        <w:spacing w:after="60" w:line="300" w:lineRule="auto"/>
      </w:pPr>
      <w:r>
        <w:rPr>
          <w:rFonts w:ascii="黑体" w:hAnsi="黑体" w:eastAsia="黑体"/>
          <w:b/>
          <w:sz w:val="26"/>
        </w:rPr>
        <w:t>第 7 天（第 1 周）</w:t>
      </w:r>
    </w:p>
    <w:p w14:paraId="69718F80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 w14:paraId="5C12A4E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8 - 1 = ?  （5 / 6 / 7 / 10）</w:t>
      </w:r>
    </w:p>
    <w:p w14:paraId="0854CEF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9 - 5 = ?  （2 / 4 / 5 / 7）</w:t>
      </w:r>
    </w:p>
    <w:p w14:paraId="4E4CCC10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9 - 2 = ?  （4 / 6 / 7 / 8）</w:t>
      </w:r>
    </w:p>
    <w:p w14:paraId="6EA2AF94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 w14:paraId="400D7CE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和</w:t>
      </w:r>
      <w:r>
        <w:rPr>
          <w:rFonts w:ascii="宋体" w:hAnsi="宋体" w:eastAsia="宋体"/>
          <w:b w:val="0"/>
          <w:sz w:val="22"/>
        </w:rPr>
        <w:t xml:space="preserve">  →  加法结果  →  例：3+4=7</w:t>
      </w:r>
    </w:p>
    <w:p w14:paraId="7247AB3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差</w:t>
      </w:r>
      <w:r>
        <w:rPr>
          <w:rFonts w:ascii="宋体" w:hAnsi="宋体" w:eastAsia="宋体"/>
          <w:b w:val="0"/>
          <w:sz w:val="22"/>
        </w:rPr>
        <w:t xml:space="preserve">  →  减法结果  →  例：9-4=5</w:t>
      </w:r>
    </w:p>
    <w:p w14:paraId="61CFD5A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最大</w:t>
      </w:r>
      <w:r>
        <w:rPr>
          <w:rFonts w:ascii="宋体" w:hAnsi="宋体" w:eastAsia="宋体"/>
          <w:b w:val="0"/>
          <w:sz w:val="22"/>
        </w:rPr>
        <w:t xml:space="preserve">  →  最大的数  →  例：3,7,5→7</w:t>
      </w:r>
    </w:p>
    <w:p w14:paraId="740D764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最小</w:t>
      </w:r>
      <w:r>
        <w:rPr>
          <w:rFonts w:ascii="宋体" w:hAnsi="宋体" w:eastAsia="宋体"/>
          <w:b w:val="0"/>
          <w:sz w:val="22"/>
        </w:rPr>
        <w:t xml:space="preserve">  →  最小的数  →  例：3,7,5→3</w:t>
      </w:r>
    </w:p>
    <w:p w14:paraId="3CFB929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平面图形</w:t>
      </w:r>
      <w:r>
        <w:rPr>
          <w:rFonts w:ascii="宋体" w:hAnsi="宋体" w:eastAsia="宋体"/>
          <w:b w:val="0"/>
          <w:sz w:val="22"/>
        </w:rPr>
        <w:t xml:space="preserve">  →  平平的  →  例：圆、方</w:t>
      </w:r>
    </w:p>
    <w:p w14:paraId="0A1623C6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1D60E301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在○里填&gt; &lt; =：9 ○ 6</w:t>
      </w:r>
    </w:p>
    <w:p w14:paraId="09F4ABA3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比大小</w:t>
      </w:r>
    </w:p>
    <w:p w14:paraId="40939C0F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0D1AA50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【口算】9 - 5 = ______</w:t>
      </w:r>
    </w:p>
    <w:p w14:paraId="7D8A8647">
      <w:pPr>
        <w:spacing w:after="60" w:line="300" w:lineRule="auto"/>
        <w:rPr>
          <w:rFonts w:ascii="宋体" w:hAnsi="宋体" w:eastAsia="宋体"/>
          <w:b w:val="0"/>
          <w:sz w:val="22"/>
        </w:rPr>
      </w:pPr>
      <w:r>
        <w:rPr>
          <w:rFonts w:ascii="宋体" w:hAnsi="宋体" w:eastAsia="宋体"/>
          <w:b w:val="0"/>
          <w:sz w:val="22"/>
        </w:rPr>
        <w:t>2. 【概念/读题】「和」是什么意思？</w:t>
      </w:r>
    </w:p>
    <w:p w14:paraId="5927EB7F">
      <w:pPr>
        <w:spacing w:after="60" w:line="300" w:lineRule="auto"/>
        <w:rPr>
          <w:rFonts w:ascii="宋体" w:hAnsi="宋体" w:eastAsia="宋体"/>
          <w:b w:val="0"/>
          <w:sz w:val="22"/>
        </w:rPr>
      </w:pPr>
    </w:p>
    <w:p w14:paraId="6679B942">
      <w:pPr>
        <w:spacing w:after="60" w:line="300" w:lineRule="auto"/>
        <w:rPr>
          <w:rFonts w:ascii="黑体" w:hAnsi="黑体" w:eastAsia="黑体"/>
          <w:b/>
          <w:sz w:val="26"/>
        </w:rPr>
      </w:pPr>
      <w:r>
        <w:rPr>
          <w:rFonts w:ascii="黑体" w:hAnsi="黑体" w:eastAsia="黑体"/>
          <w:b/>
          <w:sz w:val="26"/>
        </w:rPr>
        <w:t>第 8 天（第 2 周）</w:t>
      </w:r>
    </w:p>
    <w:p w14:paraId="0910D6C7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 w14:paraId="6A22A180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5 + 7 = ?  （10 / 12 / 13 / 15）</w:t>
      </w:r>
    </w:p>
    <w:p w14:paraId="44C5608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15 - 5 = ?  （8 / 10 / 11 / 12）</w:t>
      </w:r>
    </w:p>
    <w:p w14:paraId="0C0E633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9 + 3 = ?  （10 / 11 / 12 / 13）</w:t>
      </w:r>
    </w:p>
    <w:p w14:paraId="6C5E95AF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 w14:paraId="4FABF95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最小</w:t>
      </w:r>
      <w:r>
        <w:rPr>
          <w:rFonts w:ascii="宋体" w:hAnsi="宋体" w:eastAsia="宋体"/>
          <w:b w:val="0"/>
          <w:sz w:val="22"/>
        </w:rPr>
        <w:t xml:space="preserve">  →  最小的数  →  例：3,7,5→3</w:t>
      </w:r>
    </w:p>
    <w:p w14:paraId="6CEE496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平面图形</w:t>
      </w:r>
      <w:r>
        <w:rPr>
          <w:rFonts w:ascii="宋体" w:hAnsi="宋体" w:eastAsia="宋体"/>
          <w:b w:val="0"/>
          <w:sz w:val="22"/>
        </w:rPr>
        <w:t xml:space="preserve">  →  平平的  →  例：圆、方</w:t>
      </w:r>
    </w:p>
    <w:p w14:paraId="638317F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角</w:t>
      </w:r>
      <w:r>
        <w:rPr>
          <w:rFonts w:ascii="宋体" w:hAnsi="宋体" w:eastAsia="宋体"/>
          <w:b w:val="0"/>
          <w:sz w:val="22"/>
        </w:rPr>
        <w:t xml:space="preserve">  →  尖尖的  →  例：桌角</w:t>
      </w:r>
    </w:p>
    <w:p w14:paraId="70C9314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元</w:t>
      </w:r>
      <w:r>
        <w:rPr>
          <w:rFonts w:ascii="宋体" w:hAnsi="宋体" w:eastAsia="宋体"/>
          <w:b w:val="0"/>
          <w:sz w:val="22"/>
        </w:rPr>
        <w:t xml:space="preserve">  →  人民币  →  例：1 元</w:t>
      </w:r>
    </w:p>
    <w:p w14:paraId="1929F6A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角</w:t>
      </w:r>
      <w:r>
        <w:rPr>
          <w:rFonts w:ascii="宋体" w:hAnsi="宋体" w:eastAsia="宋体"/>
          <w:b w:val="0"/>
          <w:sz w:val="22"/>
        </w:rPr>
        <w:t xml:space="preserve">  →  10 角=1 元  →  例：5 角</w:t>
      </w:r>
    </w:p>
    <w:p w14:paraId="29CA37ED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0373EED1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妈妈付 50 元，买 20 元，找回几元？</w:t>
      </w:r>
    </w:p>
    <w:p w14:paraId="5C3C22BC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找回</w:t>
      </w:r>
    </w:p>
    <w:p w14:paraId="00644201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4499267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【口算】8 + 3 = ______</w:t>
      </w:r>
    </w:p>
    <w:p w14:paraId="2A86B37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【概念/读题】「最小」是什么意思？</w:t>
      </w:r>
    </w:p>
    <w:p w14:paraId="221AE5A4">
      <w:r>
        <w:br w:type="page"/>
      </w:r>
    </w:p>
    <w:p w14:paraId="5E64748F">
      <w:pPr>
        <w:spacing w:after="60" w:line="300" w:lineRule="auto"/>
      </w:pPr>
      <w:r>
        <w:rPr>
          <w:rFonts w:ascii="黑体" w:hAnsi="黑体" w:eastAsia="黑体"/>
          <w:b/>
          <w:sz w:val="26"/>
        </w:rPr>
        <w:t>第 9 天（第 2 周）</w:t>
      </w:r>
    </w:p>
    <w:p w14:paraId="43D58653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 w14:paraId="6FBBEBE8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17 - 5 = ?  （9 / 10 / 11 / 12）</w:t>
      </w:r>
    </w:p>
    <w:p w14:paraId="3DE6254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14 - 6 = ?  （5 / 6 / 8 / 9）</w:t>
      </w:r>
    </w:p>
    <w:p w14:paraId="37A2EEB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7 + 9 = ?  （13 / 14 / 16 / 17）</w:t>
      </w:r>
    </w:p>
    <w:p w14:paraId="776AE40F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 w14:paraId="13C4F6A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元</w:t>
      </w:r>
      <w:r>
        <w:rPr>
          <w:rFonts w:ascii="宋体" w:hAnsi="宋体" w:eastAsia="宋体"/>
          <w:b w:val="0"/>
          <w:sz w:val="22"/>
        </w:rPr>
        <w:t xml:space="preserve">  →  人民币  →  例：1 元</w:t>
      </w:r>
    </w:p>
    <w:p w14:paraId="3C2BA32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角</w:t>
      </w:r>
      <w:r>
        <w:rPr>
          <w:rFonts w:ascii="宋体" w:hAnsi="宋体" w:eastAsia="宋体"/>
          <w:b w:val="0"/>
          <w:sz w:val="22"/>
        </w:rPr>
        <w:t xml:space="preserve">  →  10 角=1 元  →  例：5 角</w:t>
      </w:r>
    </w:p>
    <w:p w14:paraId="218D6C0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找回</w:t>
      </w:r>
      <w:r>
        <w:rPr>
          <w:rFonts w:ascii="宋体" w:hAnsi="宋体" w:eastAsia="宋体"/>
          <w:b w:val="0"/>
          <w:sz w:val="22"/>
        </w:rPr>
        <w:t xml:space="preserve">  →  付钱减价  →  例：5-3=2</w:t>
      </w:r>
    </w:p>
    <w:p w14:paraId="07A56ED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列式</w:t>
      </w:r>
      <w:r>
        <w:rPr>
          <w:rFonts w:ascii="宋体" w:hAnsi="宋体" w:eastAsia="宋体"/>
          <w:b w:val="0"/>
          <w:sz w:val="22"/>
        </w:rPr>
        <w:t xml:space="preserve">  →  写算式  →  例：5+3=?</w:t>
      </w:r>
    </w:p>
    <w:p w14:paraId="716EAEA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合计</w:t>
      </w:r>
      <w:r>
        <w:rPr>
          <w:rFonts w:ascii="宋体" w:hAnsi="宋体" w:eastAsia="宋体"/>
          <w:b w:val="0"/>
          <w:sz w:val="22"/>
        </w:rPr>
        <w:t xml:space="preserve">  →  总共  →  例：2+3=5</w:t>
      </w:r>
    </w:p>
    <w:p w14:paraId="1F149B70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765A802C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2，4，6，8，（  ）</w:t>
      </w:r>
    </w:p>
    <w:p w14:paraId="6412C537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找规律</w:t>
      </w:r>
    </w:p>
    <w:p w14:paraId="5457D20D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54FFFA0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【口算】18 - 3 = ______</w:t>
      </w:r>
    </w:p>
    <w:p w14:paraId="1AF2039C">
      <w:pPr>
        <w:spacing w:after="60" w:line="300" w:lineRule="auto"/>
        <w:rPr>
          <w:rFonts w:ascii="宋体" w:hAnsi="宋体" w:eastAsia="宋体"/>
          <w:b w:val="0"/>
          <w:sz w:val="22"/>
        </w:rPr>
      </w:pPr>
      <w:r>
        <w:rPr>
          <w:rFonts w:ascii="宋体" w:hAnsi="宋体" w:eastAsia="宋体"/>
          <w:b w:val="0"/>
          <w:sz w:val="22"/>
        </w:rPr>
        <w:t>2. 【概念/读题】「元」是什么意思？</w:t>
      </w:r>
    </w:p>
    <w:p w14:paraId="4757362C">
      <w:pPr>
        <w:spacing w:after="60" w:line="300" w:lineRule="auto"/>
        <w:rPr>
          <w:rFonts w:ascii="宋体" w:hAnsi="宋体" w:eastAsia="宋体"/>
          <w:b w:val="0"/>
          <w:sz w:val="22"/>
        </w:rPr>
      </w:pPr>
    </w:p>
    <w:p w14:paraId="7B7176D0">
      <w:pPr>
        <w:spacing w:after="60" w:line="300" w:lineRule="auto"/>
        <w:rPr>
          <w:rFonts w:ascii="黑体" w:hAnsi="黑体" w:eastAsia="黑体"/>
          <w:b/>
          <w:sz w:val="26"/>
        </w:rPr>
      </w:pPr>
      <w:r>
        <w:rPr>
          <w:rFonts w:ascii="黑体" w:hAnsi="黑体" w:eastAsia="黑体"/>
          <w:b/>
          <w:sz w:val="26"/>
        </w:rPr>
        <w:t>第 10 天（第 2 周）</w:t>
      </w:r>
    </w:p>
    <w:p w14:paraId="020AA9D7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 w14:paraId="50FDA01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5 + 5 = ?  （8 / 10 / 11 / 12）</w:t>
      </w:r>
    </w:p>
    <w:p w14:paraId="3FC5420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5 + 7 = ?  （9 / 10 / 12 / 15）</w:t>
      </w:r>
    </w:p>
    <w:p w14:paraId="1247704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6 + 6 = ?  （9 / 11 / 12 / 14）</w:t>
      </w:r>
    </w:p>
    <w:p w14:paraId="6EE900EA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 w14:paraId="7260FFF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列式</w:t>
      </w:r>
      <w:r>
        <w:rPr>
          <w:rFonts w:ascii="宋体" w:hAnsi="宋体" w:eastAsia="宋体"/>
          <w:b w:val="0"/>
          <w:sz w:val="22"/>
        </w:rPr>
        <w:t xml:space="preserve">  →  写算式  →  例：5+3=?</w:t>
      </w:r>
    </w:p>
    <w:p w14:paraId="76B6810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合计</w:t>
      </w:r>
      <w:r>
        <w:rPr>
          <w:rFonts w:ascii="宋体" w:hAnsi="宋体" w:eastAsia="宋体"/>
          <w:b w:val="0"/>
          <w:sz w:val="22"/>
        </w:rPr>
        <w:t xml:space="preserve">  →  总共  →  例：2+3=5</w:t>
      </w:r>
    </w:p>
    <w:p w14:paraId="2C6CCA6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剩余</w:t>
      </w:r>
      <w:r>
        <w:rPr>
          <w:rFonts w:ascii="宋体" w:hAnsi="宋体" w:eastAsia="宋体"/>
          <w:b w:val="0"/>
          <w:sz w:val="22"/>
        </w:rPr>
        <w:t xml:space="preserve">  →  还有  →  例：10-4=6</w:t>
      </w:r>
    </w:p>
    <w:p w14:paraId="2724411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增加</w:t>
      </w:r>
      <w:r>
        <w:rPr>
          <w:rFonts w:ascii="宋体" w:hAnsi="宋体" w:eastAsia="宋体"/>
          <w:b w:val="0"/>
          <w:sz w:val="22"/>
        </w:rPr>
        <w:t xml:space="preserve">  →  变多  →  例：5+2=7</w:t>
      </w:r>
    </w:p>
    <w:p w14:paraId="49549A1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用去</w:t>
      </w:r>
      <w:r>
        <w:rPr>
          <w:rFonts w:ascii="宋体" w:hAnsi="宋体" w:eastAsia="宋体"/>
          <w:b w:val="0"/>
          <w:sz w:val="22"/>
        </w:rPr>
        <w:t xml:space="preserve">  →  用掉  →  例：8-3=5</w:t>
      </w:r>
    </w:p>
    <w:p w14:paraId="3FE3D497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47173A79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列式计算：15 - 8 = ?</w:t>
      </w:r>
    </w:p>
    <w:p w14:paraId="4C2B7C73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列式</w:t>
      </w:r>
    </w:p>
    <w:p w14:paraId="79403E5F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420349B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【口算】14 - 4 = ______</w:t>
      </w:r>
    </w:p>
    <w:p w14:paraId="1251864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【概念/读题】「列式」是什么意思？</w:t>
      </w:r>
    </w:p>
    <w:p w14:paraId="2962B429">
      <w:r>
        <w:br w:type="page"/>
      </w:r>
    </w:p>
    <w:p w14:paraId="4F18C9E1">
      <w:pPr>
        <w:spacing w:after="60" w:line="300" w:lineRule="auto"/>
      </w:pPr>
      <w:r>
        <w:rPr>
          <w:rFonts w:ascii="黑体" w:hAnsi="黑体" w:eastAsia="黑体"/>
          <w:b/>
          <w:sz w:val="26"/>
        </w:rPr>
        <w:t>第 11 天（第 2 周）</w:t>
      </w:r>
    </w:p>
    <w:p w14:paraId="780AE5AE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 w14:paraId="07D39BC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8 + 2 = ?  （8 / 9 / 10 / 13）</w:t>
      </w:r>
    </w:p>
    <w:p w14:paraId="5D8B4ED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12 - 2 = ?  （7 / 10 / 11 / 13）</w:t>
      </w:r>
    </w:p>
    <w:p w14:paraId="39C99C3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7 + 3 = ?  （7 / 10 / 11 / 12）</w:t>
      </w:r>
    </w:p>
    <w:p w14:paraId="1B0E6C8B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 w14:paraId="2234C00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增加</w:t>
      </w:r>
      <w:r>
        <w:rPr>
          <w:rFonts w:ascii="宋体" w:hAnsi="宋体" w:eastAsia="宋体"/>
          <w:b w:val="0"/>
          <w:sz w:val="22"/>
        </w:rPr>
        <w:t xml:space="preserve">  →  变多  →  例：5+2=7</w:t>
      </w:r>
    </w:p>
    <w:p w14:paraId="7FF7942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用去</w:t>
      </w:r>
      <w:r>
        <w:rPr>
          <w:rFonts w:ascii="宋体" w:hAnsi="宋体" w:eastAsia="宋体"/>
          <w:b w:val="0"/>
          <w:sz w:val="22"/>
        </w:rPr>
        <w:t xml:space="preserve">  →  用掉  →  例：8-3=5</w:t>
      </w:r>
    </w:p>
    <w:p w14:paraId="00FDFA3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每</w:t>
      </w:r>
      <w:r>
        <w:rPr>
          <w:rFonts w:ascii="宋体" w:hAnsi="宋体" w:eastAsia="宋体"/>
          <w:b w:val="0"/>
          <w:sz w:val="22"/>
        </w:rPr>
        <w:t xml:space="preserve">  →  每一个  →  例：每人 2 个</w:t>
      </w:r>
    </w:p>
    <w:p w14:paraId="57099758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看图</w:t>
      </w:r>
      <w:r>
        <w:rPr>
          <w:rFonts w:ascii="宋体" w:hAnsi="宋体" w:eastAsia="宋体"/>
          <w:b w:val="0"/>
          <w:sz w:val="22"/>
        </w:rPr>
        <w:t xml:space="preserve">  →  看图画  →  例：数个数</w:t>
      </w:r>
    </w:p>
    <w:p w14:paraId="333B680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比大小</w:t>
      </w:r>
      <w:r>
        <w:rPr>
          <w:rFonts w:ascii="宋体" w:hAnsi="宋体" w:eastAsia="宋体"/>
          <w:b w:val="0"/>
          <w:sz w:val="22"/>
        </w:rPr>
        <w:t xml:space="preserve">  →  &gt; &lt; =  →  例：8 &gt; 5</w:t>
      </w:r>
    </w:p>
    <w:p w14:paraId="1C79DA8A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44302A83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盒里有 10 个球，拿走 3 个，还剩？</w:t>
      </w:r>
    </w:p>
    <w:p w14:paraId="1ADDC38D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还剩</w:t>
      </w:r>
    </w:p>
    <w:p w14:paraId="7DAAEC5B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36D40EB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【口算】6 + 9 = ______</w:t>
      </w:r>
    </w:p>
    <w:p w14:paraId="7A807838">
      <w:pPr>
        <w:spacing w:after="60" w:line="300" w:lineRule="auto"/>
        <w:rPr>
          <w:rFonts w:ascii="宋体" w:hAnsi="宋体" w:eastAsia="宋体"/>
          <w:b w:val="0"/>
          <w:sz w:val="22"/>
        </w:rPr>
      </w:pPr>
      <w:r>
        <w:rPr>
          <w:rFonts w:ascii="宋体" w:hAnsi="宋体" w:eastAsia="宋体"/>
          <w:b w:val="0"/>
          <w:sz w:val="22"/>
        </w:rPr>
        <w:t>2. 【概念/读题】「增加」是什么意思？</w:t>
      </w:r>
    </w:p>
    <w:p w14:paraId="060B9DC8">
      <w:pPr>
        <w:spacing w:after="60" w:line="300" w:lineRule="auto"/>
        <w:rPr>
          <w:rFonts w:ascii="宋体" w:hAnsi="宋体" w:eastAsia="宋体"/>
          <w:b w:val="0"/>
          <w:sz w:val="22"/>
        </w:rPr>
      </w:pPr>
    </w:p>
    <w:p w14:paraId="69DE921A">
      <w:pPr>
        <w:spacing w:after="60" w:line="300" w:lineRule="auto"/>
        <w:rPr>
          <w:rFonts w:ascii="黑体" w:hAnsi="黑体" w:eastAsia="黑体"/>
          <w:b/>
          <w:sz w:val="26"/>
        </w:rPr>
      </w:pPr>
      <w:r>
        <w:rPr>
          <w:rFonts w:ascii="黑体" w:hAnsi="黑体" w:eastAsia="黑体"/>
          <w:b/>
          <w:sz w:val="26"/>
        </w:rPr>
        <w:t>第 12 天（第 2 周）</w:t>
      </w:r>
    </w:p>
    <w:p w14:paraId="7D410A42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 w14:paraId="45C8D1A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12 - 5 = ?  （6 / 7 / 9 / 10）</w:t>
      </w:r>
    </w:p>
    <w:p w14:paraId="6D6D52D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8 + 9 = ?  （17 / 18 / 19 / 20）</w:t>
      </w:r>
    </w:p>
    <w:p w14:paraId="3C4983B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8 + 2 = ?  （8 / 9 / 10 / 12）</w:t>
      </w:r>
    </w:p>
    <w:p w14:paraId="4217C717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 w14:paraId="3C37E05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看图</w:t>
      </w:r>
      <w:r>
        <w:rPr>
          <w:rFonts w:ascii="宋体" w:hAnsi="宋体" w:eastAsia="宋体"/>
          <w:b w:val="0"/>
          <w:sz w:val="22"/>
        </w:rPr>
        <w:t xml:space="preserve">  →  看图画  →  例：数个数</w:t>
      </w:r>
    </w:p>
    <w:p w14:paraId="135971B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比大小</w:t>
      </w:r>
      <w:r>
        <w:rPr>
          <w:rFonts w:ascii="宋体" w:hAnsi="宋体" w:eastAsia="宋体"/>
          <w:b w:val="0"/>
          <w:sz w:val="22"/>
        </w:rPr>
        <w:t xml:space="preserve">  →  &gt; &lt; =  →  例：8 &gt; 5</w:t>
      </w:r>
    </w:p>
    <w:p w14:paraId="52396490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找规律</w:t>
      </w:r>
      <w:r>
        <w:rPr>
          <w:rFonts w:ascii="宋体" w:hAnsi="宋体" w:eastAsia="宋体"/>
          <w:b w:val="0"/>
          <w:sz w:val="22"/>
        </w:rPr>
        <w:t xml:space="preserve">  →  下一个数  →  例：2,4,6,8</w:t>
      </w:r>
    </w:p>
    <w:p w14:paraId="6F04A930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选择</w:t>
      </w:r>
      <w:r>
        <w:rPr>
          <w:rFonts w:ascii="宋体" w:hAnsi="宋体" w:eastAsia="宋体"/>
          <w:b w:val="0"/>
          <w:sz w:val="22"/>
        </w:rPr>
        <w:t xml:space="preserve">  →  选一个  →  例：选对的</w:t>
      </w:r>
    </w:p>
    <w:p w14:paraId="7D30927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填空</w:t>
      </w:r>
      <w:r>
        <w:rPr>
          <w:rFonts w:ascii="宋体" w:hAnsi="宋体" w:eastAsia="宋体"/>
          <w:b w:val="0"/>
          <w:sz w:val="22"/>
        </w:rPr>
        <w:t xml:space="preserve">  →  填括号  →  例：7+()=10</w:t>
      </w:r>
    </w:p>
    <w:p w14:paraId="10887085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3BD61090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小明又买了 4 支笔，原来 5 支，现在几支？</w:t>
      </w:r>
    </w:p>
    <w:p w14:paraId="2C247544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又</w:t>
      </w:r>
    </w:p>
    <w:p w14:paraId="03BDE896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193225E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【口算】5 + 8 = ______</w:t>
      </w:r>
    </w:p>
    <w:p w14:paraId="5EC1264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【概念/读题】「看图」是什么意思？</w:t>
      </w:r>
    </w:p>
    <w:p w14:paraId="03E53473">
      <w:r>
        <w:br w:type="page"/>
      </w:r>
    </w:p>
    <w:p w14:paraId="6A06BD98">
      <w:pPr>
        <w:spacing w:after="60" w:line="300" w:lineRule="auto"/>
      </w:pPr>
      <w:r>
        <w:rPr>
          <w:rFonts w:ascii="黑体" w:hAnsi="黑体" w:eastAsia="黑体"/>
          <w:b/>
          <w:sz w:val="26"/>
        </w:rPr>
        <w:t>第 13 天（第 2 周）</w:t>
      </w:r>
    </w:p>
    <w:p w14:paraId="58B49558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 w14:paraId="755F787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5 + 2 = ?  （4 / 7 / 8 / 9）</w:t>
      </w:r>
    </w:p>
    <w:p w14:paraId="540B8AD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11 - 2 = ?  （6 / 7 / 9 / 12）</w:t>
      </w:r>
    </w:p>
    <w:p w14:paraId="0DF56668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13 - 2 = ?  （8 / 9 / 11 / 12）</w:t>
      </w:r>
    </w:p>
    <w:p w14:paraId="2D8BACBB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 w14:paraId="5FD797E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选择</w:t>
      </w:r>
      <w:r>
        <w:rPr>
          <w:rFonts w:ascii="宋体" w:hAnsi="宋体" w:eastAsia="宋体"/>
          <w:b w:val="0"/>
          <w:sz w:val="22"/>
        </w:rPr>
        <w:t xml:space="preserve">  →  选一个  →  例：选对的</w:t>
      </w:r>
    </w:p>
    <w:p w14:paraId="7558F92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填空</w:t>
      </w:r>
      <w:r>
        <w:rPr>
          <w:rFonts w:ascii="宋体" w:hAnsi="宋体" w:eastAsia="宋体"/>
          <w:b w:val="0"/>
          <w:sz w:val="22"/>
        </w:rPr>
        <w:t xml:space="preserve">  →  填括号  →  例：7+()=10</w:t>
      </w:r>
    </w:p>
    <w:p w14:paraId="2593CFD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计算</w:t>
      </w:r>
      <w:r>
        <w:rPr>
          <w:rFonts w:ascii="宋体" w:hAnsi="宋体" w:eastAsia="宋体"/>
          <w:b w:val="0"/>
          <w:sz w:val="22"/>
        </w:rPr>
        <w:t xml:space="preserve">  →  算出得数  →  例：9-3=6</w:t>
      </w:r>
    </w:p>
    <w:p w14:paraId="4AE7B00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解答</w:t>
      </w:r>
      <w:r>
        <w:rPr>
          <w:rFonts w:ascii="宋体" w:hAnsi="宋体" w:eastAsia="宋体"/>
          <w:b w:val="0"/>
          <w:sz w:val="22"/>
        </w:rPr>
        <w:t xml:space="preserve">  →  写完整  →  例：算式+答</w:t>
      </w:r>
    </w:p>
    <w:p w14:paraId="4C40AB58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又</w:t>
      </w:r>
      <w:r>
        <w:rPr>
          <w:rFonts w:ascii="宋体" w:hAnsi="宋体" w:eastAsia="宋体"/>
          <w:b w:val="0"/>
          <w:sz w:val="22"/>
        </w:rPr>
        <w:t xml:space="preserve">  →  再增加  →  例：3+2=5</w:t>
      </w:r>
    </w:p>
    <w:p w14:paraId="4F6C552E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626E877D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爸爸 35 岁，小明 8 岁，相差几岁？</w:t>
      </w:r>
    </w:p>
    <w:p w14:paraId="3E1A243D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相差</w:t>
      </w:r>
    </w:p>
    <w:p w14:paraId="7F64E7CC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7326F1F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【口算】12 - 4 = ______</w:t>
      </w:r>
    </w:p>
    <w:p w14:paraId="6EA4E614">
      <w:pPr>
        <w:spacing w:after="60" w:line="300" w:lineRule="auto"/>
        <w:rPr>
          <w:rFonts w:ascii="宋体" w:hAnsi="宋体" w:eastAsia="宋体"/>
          <w:b w:val="0"/>
          <w:sz w:val="22"/>
        </w:rPr>
      </w:pPr>
      <w:r>
        <w:rPr>
          <w:rFonts w:ascii="宋体" w:hAnsi="宋体" w:eastAsia="宋体"/>
          <w:b w:val="0"/>
          <w:sz w:val="22"/>
        </w:rPr>
        <w:t>2. 【概念/读题】「选择」是什么意思？</w:t>
      </w:r>
    </w:p>
    <w:p w14:paraId="24C65041">
      <w:pPr>
        <w:spacing w:after="60" w:line="300" w:lineRule="auto"/>
        <w:rPr>
          <w:rFonts w:ascii="宋体" w:hAnsi="宋体" w:eastAsia="宋体"/>
          <w:b w:val="0"/>
          <w:sz w:val="22"/>
        </w:rPr>
      </w:pPr>
    </w:p>
    <w:p w14:paraId="41912503">
      <w:pPr>
        <w:spacing w:after="60" w:line="300" w:lineRule="auto"/>
      </w:pPr>
      <w:r>
        <w:rPr>
          <w:rFonts w:ascii="黑体" w:hAnsi="黑体" w:eastAsia="黑体"/>
          <w:b/>
          <w:sz w:val="26"/>
        </w:rPr>
        <w:t>第 14 天（第 2 周）</w:t>
      </w:r>
    </w:p>
    <w:p w14:paraId="6FE06A3A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 w14:paraId="35FFDC0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17 - 7 = ?  （7 / 9 / 10 / 13）</w:t>
      </w:r>
    </w:p>
    <w:p w14:paraId="1EC0DAE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14 - 7 = ?  （4 / 5 / 7 / 8）</w:t>
      </w:r>
    </w:p>
    <w:p w14:paraId="70FACF7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8 + 4 = ?  （10 / 11 / 12 / 13）</w:t>
      </w:r>
    </w:p>
    <w:p w14:paraId="1A8A0A22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 w14:paraId="3065078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解答</w:t>
      </w:r>
      <w:r>
        <w:rPr>
          <w:rFonts w:ascii="宋体" w:hAnsi="宋体" w:eastAsia="宋体"/>
          <w:b w:val="0"/>
          <w:sz w:val="22"/>
        </w:rPr>
        <w:t xml:space="preserve">  →  写完整  →  例：算式+答</w:t>
      </w:r>
    </w:p>
    <w:p w14:paraId="69B3D10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又</w:t>
      </w:r>
      <w:r>
        <w:rPr>
          <w:rFonts w:ascii="宋体" w:hAnsi="宋体" w:eastAsia="宋体"/>
          <w:b w:val="0"/>
          <w:sz w:val="22"/>
        </w:rPr>
        <w:t xml:space="preserve">  →  再增加  →  例：3+2=5</w:t>
      </w:r>
    </w:p>
    <w:p w14:paraId="75E74D4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原来</w:t>
      </w:r>
      <w:r>
        <w:rPr>
          <w:rFonts w:ascii="宋体" w:hAnsi="宋体" w:eastAsia="宋体"/>
          <w:b w:val="0"/>
          <w:sz w:val="22"/>
        </w:rPr>
        <w:t xml:space="preserve">  →  开始  →  例：有时加有时减</w:t>
      </w:r>
    </w:p>
    <w:p w14:paraId="4189776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卖出</w:t>
      </w:r>
      <w:r>
        <w:rPr>
          <w:rFonts w:ascii="宋体" w:hAnsi="宋体" w:eastAsia="宋体"/>
          <w:b w:val="0"/>
          <w:sz w:val="22"/>
        </w:rPr>
        <w:t xml:space="preserve">  →  卖掉了  →  例：减法</w:t>
      </w:r>
    </w:p>
    <w:p w14:paraId="756B432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吃了</w:t>
      </w:r>
      <w:r>
        <w:rPr>
          <w:rFonts w:ascii="宋体" w:hAnsi="宋体" w:eastAsia="宋体"/>
          <w:b w:val="0"/>
          <w:sz w:val="22"/>
        </w:rPr>
        <w:t xml:space="preserve">  →  减少了  →  例：减法</w:t>
      </w:r>
    </w:p>
    <w:p w14:paraId="72C1BD23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6E275A15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1 元铅笔，5 角橡皮，一共几角？</w:t>
      </w:r>
    </w:p>
    <w:p w14:paraId="3753ACE5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一共</w:t>
      </w:r>
    </w:p>
    <w:p w14:paraId="17E809C3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3A56C92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【口算】15 - 9 = ______</w:t>
      </w:r>
    </w:p>
    <w:p w14:paraId="77E11D78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【概念/读题】「解答」是什么意思？</w:t>
      </w:r>
    </w:p>
    <w:p w14:paraId="399846FB">
      <w:r>
        <w:br w:type="page"/>
      </w:r>
    </w:p>
    <w:p w14:paraId="678F375E">
      <w:pPr>
        <w:spacing w:after="60" w:line="300" w:lineRule="auto"/>
      </w:pPr>
      <w:r>
        <w:rPr>
          <w:rFonts w:ascii="黑体" w:hAnsi="黑体" w:eastAsia="黑体"/>
          <w:b/>
          <w:sz w:val="26"/>
        </w:rPr>
        <w:t>第 15 天（第 3 周）</w:t>
      </w:r>
    </w:p>
    <w:p w14:paraId="13E5775E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 w14:paraId="4F1AB67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33 - 6 = ?  （24 / 27 / 28 / 29）</w:t>
      </w:r>
    </w:p>
    <w:p w14:paraId="40ACC75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80 + 5 = ?  （83 / 84 / 85 / 86）</w:t>
      </w:r>
    </w:p>
    <w:p w14:paraId="751F758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28 - 5 = ?  （21 / 22 / 23 / 25）</w:t>
      </w:r>
    </w:p>
    <w:p w14:paraId="5D5E9C7C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 w14:paraId="4ECABF7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卖出</w:t>
      </w:r>
      <w:r>
        <w:rPr>
          <w:rFonts w:ascii="宋体" w:hAnsi="宋体" w:eastAsia="宋体"/>
          <w:b w:val="0"/>
          <w:sz w:val="22"/>
        </w:rPr>
        <w:t xml:space="preserve">  →  卖掉了  →  例：减法</w:t>
      </w:r>
    </w:p>
    <w:p w14:paraId="621077A0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吃了</w:t>
      </w:r>
      <w:r>
        <w:rPr>
          <w:rFonts w:ascii="宋体" w:hAnsi="宋体" w:eastAsia="宋体"/>
          <w:b w:val="0"/>
          <w:sz w:val="22"/>
        </w:rPr>
        <w:t xml:space="preserve">  →  减少了  →  例：减法</w:t>
      </w:r>
    </w:p>
    <w:p w14:paraId="6A434D78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谁多</w:t>
      </w:r>
      <w:r>
        <w:rPr>
          <w:rFonts w:ascii="宋体" w:hAnsi="宋体" w:eastAsia="宋体"/>
          <w:b w:val="0"/>
          <w:sz w:val="22"/>
        </w:rPr>
        <w:t xml:space="preserve">  →  比较  →  例：大减小</w:t>
      </w:r>
    </w:p>
    <w:p w14:paraId="630860D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谁少</w:t>
      </w:r>
      <w:r>
        <w:rPr>
          <w:rFonts w:ascii="宋体" w:hAnsi="宋体" w:eastAsia="宋体"/>
          <w:b w:val="0"/>
          <w:sz w:val="22"/>
        </w:rPr>
        <w:t xml:space="preserve">  →  比较  →  例：大减小</w:t>
      </w:r>
    </w:p>
    <w:p w14:paraId="371C10E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拼组</w:t>
      </w:r>
      <w:r>
        <w:rPr>
          <w:rFonts w:ascii="宋体" w:hAnsi="宋体" w:eastAsia="宋体"/>
          <w:b w:val="0"/>
          <w:sz w:val="22"/>
        </w:rPr>
        <w:t xml:space="preserve">  →  拼图形  →  例：2 三角拼方</w:t>
      </w:r>
    </w:p>
    <w:p w14:paraId="1746DF7D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2711374C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请判断：3+4=8 对不对</w:t>
      </w:r>
    </w:p>
    <w:p w14:paraId="484B5F26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判断</w:t>
      </w:r>
    </w:p>
    <w:p w14:paraId="45FC3334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669D0738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【口算】32 - 5 = ______</w:t>
      </w:r>
    </w:p>
    <w:p w14:paraId="7988068A">
      <w:pPr>
        <w:spacing w:after="60" w:line="300" w:lineRule="auto"/>
        <w:rPr>
          <w:rFonts w:ascii="宋体" w:hAnsi="宋体" w:eastAsia="宋体"/>
          <w:b w:val="0"/>
          <w:sz w:val="22"/>
        </w:rPr>
      </w:pPr>
      <w:r>
        <w:rPr>
          <w:rFonts w:ascii="宋体" w:hAnsi="宋体" w:eastAsia="宋体"/>
          <w:b w:val="0"/>
          <w:sz w:val="22"/>
        </w:rPr>
        <w:t>2. 【概念/读题】「卖出」是什么意思？</w:t>
      </w:r>
    </w:p>
    <w:p w14:paraId="03482332">
      <w:pPr>
        <w:spacing w:after="60" w:line="300" w:lineRule="auto"/>
        <w:rPr>
          <w:rFonts w:ascii="宋体" w:hAnsi="宋体" w:eastAsia="宋体"/>
          <w:b w:val="0"/>
          <w:sz w:val="22"/>
        </w:rPr>
      </w:pPr>
    </w:p>
    <w:p w14:paraId="2F2621D5">
      <w:pPr>
        <w:spacing w:after="60" w:line="300" w:lineRule="auto"/>
      </w:pPr>
      <w:r>
        <w:rPr>
          <w:rFonts w:ascii="黑体" w:hAnsi="黑体" w:eastAsia="黑体"/>
          <w:b/>
          <w:sz w:val="26"/>
        </w:rPr>
        <w:t>第 16 天（第 3 周）</w:t>
      </w:r>
    </w:p>
    <w:p w14:paraId="22543E75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 w14:paraId="64B3C5A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50 + 5 = ?  （52 / 55 / 56 / 57）</w:t>
      </w:r>
    </w:p>
    <w:p w14:paraId="24BAFEF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21 - 7 = ?  （11 / 12 / 14 / 16）</w:t>
      </w:r>
    </w:p>
    <w:p w14:paraId="522FB8A0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20 - 6 = ?  （11 / 14 / 15 / 17）</w:t>
      </w:r>
    </w:p>
    <w:p w14:paraId="258A33BF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 w14:paraId="7A65CB7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谁少</w:t>
      </w:r>
      <w:r>
        <w:rPr>
          <w:rFonts w:ascii="宋体" w:hAnsi="宋体" w:eastAsia="宋体"/>
          <w:b w:val="0"/>
          <w:sz w:val="22"/>
        </w:rPr>
        <w:t xml:space="preserve">  →  比较  →  例：大减小</w:t>
      </w:r>
    </w:p>
    <w:p w14:paraId="4AD6954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拼组</w:t>
      </w:r>
      <w:r>
        <w:rPr>
          <w:rFonts w:ascii="宋体" w:hAnsi="宋体" w:eastAsia="宋体"/>
          <w:b w:val="0"/>
          <w:sz w:val="22"/>
        </w:rPr>
        <w:t xml:space="preserve">  →  拼图形  →  例：2 三角拼方</w:t>
      </w:r>
    </w:p>
    <w:p w14:paraId="065CF5C0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分类</w:t>
      </w:r>
      <w:r>
        <w:rPr>
          <w:rFonts w:ascii="宋体" w:hAnsi="宋体" w:eastAsia="宋体"/>
          <w:b w:val="0"/>
          <w:sz w:val="22"/>
        </w:rPr>
        <w:t xml:space="preserve">  →  分组  →  例：按形状分</w:t>
      </w:r>
    </w:p>
    <w:p w14:paraId="5D70587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进位</w:t>
      </w:r>
      <w:r>
        <w:rPr>
          <w:rFonts w:ascii="宋体" w:hAnsi="宋体" w:eastAsia="宋体"/>
          <w:b w:val="0"/>
          <w:sz w:val="22"/>
        </w:rPr>
        <w:t xml:space="preserve">  →  满十进一  →  例：8+5=13</w:t>
      </w:r>
    </w:p>
    <w:p w14:paraId="599AA88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退位</w:t>
      </w:r>
      <w:r>
        <w:rPr>
          <w:rFonts w:ascii="宋体" w:hAnsi="宋体" w:eastAsia="宋体"/>
          <w:b w:val="0"/>
          <w:sz w:val="22"/>
        </w:rPr>
        <w:t xml:space="preserve">  →  借十  →  例：13-5=8</w:t>
      </w:r>
    </w:p>
    <w:p w14:paraId="6561FE88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6613A5A5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小明有 5 个苹果，小红有 4 个，一共有几个？</w:t>
      </w:r>
    </w:p>
    <w:p w14:paraId="47156C1C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一共</w:t>
      </w:r>
    </w:p>
    <w:p w14:paraId="7E7B83D3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074F7BD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【口算】62 - 8 = ______</w:t>
      </w:r>
    </w:p>
    <w:p w14:paraId="22C3A56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【概念/读题】「谁少」是什么意思？</w:t>
      </w:r>
    </w:p>
    <w:p w14:paraId="45C42CAA">
      <w:r>
        <w:br w:type="page"/>
      </w:r>
    </w:p>
    <w:p w14:paraId="2CC19CE9">
      <w:pPr>
        <w:spacing w:after="60" w:line="300" w:lineRule="auto"/>
      </w:pPr>
      <w:r>
        <w:rPr>
          <w:rFonts w:ascii="黑体" w:hAnsi="黑体" w:eastAsia="黑体"/>
          <w:b/>
          <w:sz w:val="26"/>
        </w:rPr>
        <w:t>第 17 天（第 3 周）</w:t>
      </w:r>
    </w:p>
    <w:p w14:paraId="6D05E58F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 w14:paraId="5D10DD1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90 + 30 = ?  （118 / 120 / 121 / 122）</w:t>
      </w:r>
    </w:p>
    <w:p w14:paraId="6EE105C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60 + 1 = ?  （58 / 59 / 61 / 64）</w:t>
      </w:r>
    </w:p>
    <w:p w14:paraId="3A3496E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53 - 2 = ?  （49 / 50 / 51 / 53）</w:t>
      </w:r>
    </w:p>
    <w:p w14:paraId="7C1F0503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 w14:paraId="4146742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进位</w:t>
      </w:r>
      <w:r>
        <w:rPr>
          <w:rFonts w:ascii="宋体" w:hAnsi="宋体" w:eastAsia="宋体"/>
          <w:b w:val="0"/>
          <w:sz w:val="22"/>
        </w:rPr>
        <w:t xml:space="preserve">  →  满十进一  →  例：8+5=13</w:t>
      </w:r>
    </w:p>
    <w:p w14:paraId="2D093EC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退位</w:t>
      </w:r>
      <w:r>
        <w:rPr>
          <w:rFonts w:ascii="宋体" w:hAnsi="宋体" w:eastAsia="宋体"/>
          <w:b w:val="0"/>
          <w:sz w:val="22"/>
        </w:rPr>
        <w:t xml:space="preserve">  →  借十  →  例：13-5=8</w:t>
      </w:r>
    </w:p>
    <w:p w14:paraId="7829412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口算</w:t>
      </w:r>
      <w:r>
        <w:rPr>
          <w:rFonts w:ascii="宋体" w:hAnsi="宋体" w:eastAsia="宋体"/>
          <w:b w:val="0"/>
          <w:sz w:val="22"/>
        </w:rPr>
        <w:t xml:space="preserve">  →  心算  →  例：不用笔</w:t>
      </w:r>
    </w:p>
    <w:p w14:paraId="15B6128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相邻</w:t>
      </w:r>
      <w:r>
        <w:rPr>
          <w:rFonts w:ascii="宋体" w:hAnsi="宋体" w:eastAsia="宋体"/>
          <w:b w:val="0"/>
          <w:sz w:val="22"/>
        </w:rPr>
        <w:t xml:space="preserve">  →  挨着的  →  例：9 和 10</w:t>
      </w:r>
    </w:p>
    <w:p w14:paraId="141FDB7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付</w:t>
      </w:r>
      <w:r>
        <w:rPr>
          <w:rFonts w:ascii="宋体" w:hAnsi="宋体" w:eastAsia="宋体"/>
          <w:b w:val="0"/>
          <w:sz w:val="22"/>
        </w:rPr>
        <w:t xml:space="preserve">  →  给钱  →  例：5 元</w:t>
      </w:r>
    </w:p>
    <w:p w14:paraId="6279EA51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4B163FA0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树上有 12 只鸟，飞走 5 只，还剩几只？</w:t>
      </w:r>
    </w:p>
    <w:p w14:paraId="384F486E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还剩</w:t>
      </w:r>
    </w:p>
    <w:p w14:paraId="61E88B27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0E883078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【口算】90 + 7 = ______</w:t>
      </w:r>
    </w:p>
    <w:p w14:paraId="3E79E1C2">
      <w:pPr>
        <w:spacing w:after="60" w:line="300" w:lineRule="auto"/>
        <w:rPr>
          <w:rFonts w:ascii="宋体" w:hAnsi="宋体" w:eastAsia="宋体"/>
          <w:b w:val="0"/>
          <w:sz w:val="22"/>
        </w:rPr>
      </w:pPr>
      <w:r>
        <w:rPr>
          <w:rFonts w:ascii="宋体" w:hAnsi="宋体" w:eastAsia="宋体"/>
          <w:b w:val="0"/>
          <w:sz w:val="22"/>
        </w:rPr>
        <w:t>2. 【概念/读题】「进位」是什么意思？</w:t>
      </w:r>
    </w:p>
    <w:p w14:paraId="4202D064">
      <w:pPr>
        <w:spacing w:after="60" w:line="300" w:lineRule="auto"/>
        <w:rPr>
          <w:rFonts w:ascii="宋体" w:hAnsi="宋体" w:eastAsia="宋体"/>
          <w:b w:val="0"/>
          <w:sz w:val="22"/>
        </w:rPr>
      </w:pPr>
    </w:p>
    <w:p w14:paraId="59585A39">
      <w:pPr>
        <w:spacing w:after="60" w:line="300" w:lineRule="auto"/>
      </w:pPr>
      <w:r>
        <w:rPr>
          <w:rFonts w:ascii="黑体" w:hAnsi="黑体" w:eastAsia="黑体"/>
          <w:b/>
          <w:sz w:val="26"/>
        </w:rPr>
        <w:t>第 18 天（第 3 周）</w:t>
      </w:r>
    </w:p>
    <w:p w14:paraId="6248DBEB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 w14:paraId="6A701D8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83 - 5 = ?  （75 / 77 / 78 / 81）</w:t>
      </w:r>
    </w:p>
    <w:p w14:paraId="147FB2D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20 + 10 = ?  （29 / 30 / 32 / 33）</w:t>
      </w:r>
    </w:p>
    <w:p w14:paraId="06661EE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53 - 8 = ?  （45 / 46 / 47 / 48）</w:t>
      </w:r>
    </w:p>
    <w:p w14:paraId="6A38A380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 w14:paraId="48143410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相邻</w:t>
      </w:r>
      <w:r>
        <w:rPr>
          <w:rFonts w:ascii="宋体" w:hAnsi="宋体" w:eastAsia="宋体"/>
          <w:b w:val="0"/>
          <w:sz w:val="22"/>
        </w:rPr>
        <w:t xml:space="preserve">  →  挨着的  →  例：9 和 10</w:t>
      </w:r>
    </w:p>
    <w:p w14:paraId="251671E0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付</w:t>
      </w:r>
      <w:r>
        <w:rPr>
          <w:rFonts w:ascii="宋体" w:hAnsi="宋体" w:eastAsia="宋体"/>
          <w:b w:val="0"/>
          <w:sz w:val="22"/>
        </w:rPr>
        <w:t xml:space="preserve">  →  给钱  →  例：5 元</w:t>
      </w:r>
    </w:p>
    <w:p w14:paraId="5A14716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便宜</w:t>
      </w:r>
      <w:r>
        <w:rPr>
          <w:rFonts w:ascii="宋体" w:hAnsi="宋体" w:eastAsia="宋体"/>
          <w:b w:val="0"/>
          <w:sz w:val="22"/>
        </w:rPr>
        <w:t xml:space="preserve">  →  价格低  →  例：3 元&lt;5 元</w:t>
      </w:r>
    </w:p>
    <w:p w14:paraId="74615D9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乘法</w:t>
      </w:r>
      <w:r>
        <w:rPr>
          <w:rFonts w:ascii="宋体" w:hAnsi="宋体" w:eastAsia="宋体"/>
          <w:b w:val="0"/>
          <w:sz w:val="22"/>
        </w:rPr>
        <w:t xml:space="preserve">  →  几个几  →  例：3×4=12</w:t>
      </w:r>
    </w:p>
    <w:p w14:paraId="6668245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除法</w:t>
      </w:r>
      <w:r>
        <w:rPr>
          <w:rFonts w:ascii="宋体" w:hAnsi="宋体" w:eastAsia="宋体"/>
          <w:b w:val="0"/>
          <w:sz w:val="22"/>
        </w:rPr>
        <w:t xml:space="preserve">  →  平均分  →  例：12÷3=4</w:t>
      </w:r>
    </w:p>
    <w:p w14:paraId="6827A85C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7C7B52BC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小刚 9 本，小丽 6 本，小刚比小丽多几本？</w:t>
      </w:r>
    </w:p>
    <w:p w14:paraId="251225B1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比……多</w:t>
      </w:r>
    </w:p>
    <w:p w14:paraId="7ABD0622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26284BB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【口算】40 + 40 = ______</w:t>
      </w:r>
    </w:p>
    <w:p w14:paraId="0E2EFCA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【概念/读题】「相邻」是什么意思？</w:t>
      </w:r>
    </w:p>
    <w:p w14:paraId="01A07389">
      <w:r>
        <w:br w:type="page"/>
      </w:r>
    </w:p>
    <w:p w14:paraId="5484FE6C">
      <w:pPr>
        <w:spacing w:after="60" w:line="300" w:lineRule="auto"/>
      </w:pPr>
      <w:r>
        <w:rPr>
          <w:rFonts w:ascii="黑体" w:hAnsi="黑体" w:eastAsia="黑体"/>
          <w:b/>
          <w:sz w:val="26"/>
        </w:rPr>
        <w:t>第 19 天（第 3 周）</w:t>
      </w:r>
    </w:p>
    <w:p w14:paraId="7A3ED50D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 w14:paraId="7D8D92F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21 - 5 = ?  （13 / 16 / 17 / 19）</w:t>
      </w:r>
    </w:p>
    <w:p w14:paraId="489660F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50 + 70 = ?  （118 / 120 / 121 / 122）</w:t>
      </w:r>
    </w:p>
    <w:p w14:paraId="32133C7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60 + 90 = ?  （147 / 149 / 150 / 152）</w:t>
      </w:r>
    </w:p>
    <w:p w14:paraId="1F282690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 w14:paraId="65799F9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乘法</w:t>
      </w:r>
      <w:r>
        <w:rPr>
          <w:rFonts w:ascii="宋体" w:hAnsi="宋体" w:eastAsia="宋体"/>
          <w:b w:val="0"/>
          <w:sz w:val="22"/>
        </w:rPr>
        <w:t xml:space="preserve">  →  几个几  →  例：3×4=12</w:t>
      </w:r>
    </w:p>
    <w:p w14:paraId="7E0181C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除法</w:t>
      </w:r>
      <w:r>
        <w:rPr>
          <w:rFonts w:ascii="宋体" w:hAnsi="宋体" w:eastAsia="宋体"/>
          <w:b w:val="0"/>
          <w:sz w:val="22"/>
        </w:rPr>
        <w:t xml:space="preserve">  →  平均分  →  例：12÷3=4</w:t>
      </w:r>
    </w:p>
    <w:p w14:paraId="6D2FFC2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被除数</w:t>
      </w:r>
      <w:r>
        <w:rPr>
          <w:rFonts w:ascii="宋体" w:hAnsi="宋体" w:eastAsia="宋体"/>
          <w:b w:val="0"/>
          <w:sz w:val="22"/>
        </w:rPr>
        <w:t xml:space="preserve">  →  ÷ 前面  →  例：12÷3 的 12</w:t>
      </w:r>
    </w:p>
    <w:p w14:paraId="247E40E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除数</w:t>
      </w:r>
      <w:r>
        <w:rPr>
          <w:rFonts w:ascii="宋体" w:hAnsi="宋体" w:eastAsia="宋体"/>
          <w:b w:val="0"/>
          <w:sz w:val="22"/>
        </w:rPr>
        <w:t xml:space="preserve">  →  ÷ 后面  →  例：12÷3 的 3</w:t>
      </w:r>
    </w:p>
    <w:p w14:paraId="45246FD0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商</w:t>
      </w:r>
      <w:r>
        <w:rPr>
          <w:rFonts w:ascii="宋体" w:hAnsi="宋体" w:eastAsia="宋体"/>
          <w:b w:val="0"/>
          <w:sz w:val="22"/>
        </w:rPr>
        <w:t xml:space="preserve">  →  除法结果  →  例：12÷3=4 的 4</w:t>
      </w:r>
    </w:p>
    <w:p w14:paraId="76A0D70A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60A8DC1B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请选择正确得数：8+7=？</w:t>
      </w:r>
    </w:p>
    <w:p w14:paraId="0696A739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选择</w:t>
      </w:r>
    </w:p>
    <w:p w14:paraId="34B9C6A7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3FEA381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【口算】40 + 70 = ______</w:t>
      </w:r>
    </w:p>
    <w:p w14:paraId="078D73F4">
      <w:pPr>
        <w:spacing w:after="60" w:line="300" w:lineRule="auto"/>
        <w:rPr>
          <w:rFonts w:ascii="宋体" w:hAnsi="宋体" w:eastAsia="宋体"/>
          <w:b w:val="0"/>
          <w:sz w:val="22"/>
        </w:rPr>
      </w:pPr>
      <w:r>
        <w:rPr>
          <w:rFonts w:ascii="宋体" w:hAnsi="宋体" w:eastAsia="宋体"/>
          <w:b w:val="0"/>
          <w:sz w:val="22"/>
        </w:rPr>
        <w:t>2. 【概念/读题】「乘法」是什么意思？</w:t>
      </w:r>
    </w:p>
    <w:p w14:paraId="1A076665">
      <w:pPr>
        <w:spacing w:after="60" w:line="300" w:lineRule="auto"/>
        <w:rPr>
          <w:rFonts w:ascii="宋体" w:hAnsi="宋体" w:eastAsia="宋体"/>
          <w:b w:val="0"/>
          <w:sz w:val="22"/>
        </w:rPr>
      </w:pPr>
    </w:p>
    <w:p w14:paraId="10DF6308">
      <w:pPr>
        <w:spacing w:after="60" w:line="300" w:lineRule="auto"/>
        <w:rPr>
          <w:rFonts w:ascii="黑体" w:hAnsi="黑体" w:eastAsia="黑体"/>
          <w:b/>
          <w:sz w:val="26"/>
        </w:rPr>
      </w:pPr>
      <w:r>
        <w:rPr>
          <w:rFonts w:ascii="黑体" w:hAnsi="黑体" w:eastAsia="黑体"/>
          <w:b/>
          <w:sz w:val="26"/>
        </w:rPr>
        <w:t>第 20 天（第 3 周）</w:t>
      </w:r>
    </w:p>
    <w:p w14:paraId="68C2168A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 w14:paraId="0372A41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71 - 5 = ?  （63 / 66 / 67 / 69）</w:t>
      </w:r>
    </w:p>
    <w:p w14:paraId="0CE1175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85 - 7 = ?  （76 / 77 / 78 / 81）</w:t>
      </w:r>
    </w:p>
    <w:p w14:paraId="54BD45E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43 - 7 = ?  （35 / 36 / 37 / 38）</w:t>
      </w:r>
    </w:p>
    <w:p w14:paraId="4B04D6D1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 w14:paraId="7D63440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除数</w:t>
      </w:r>
      <w:r>
        <w:rPr>
          <w:rFonts w:ascii="宋体" w:hAnsi="宋体" w:eastAsia="宋体"/>
          <w:b w:val="0"/>
          <w:sz w:val="22"/>
        </w:rPr>
        <w:t xml:space="preserve">  →  ÷ 后面  →  例：12÷3 的 3</w:t>
      </w:r>
    </w:p>
    <w:p w14:paraId="355D14D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商</w:t>
      </w:r>
      <w:r>
        <w:rPr>
          <w:rFonts w:ascii="宋体" w:hAnsi="宋体" w:eastAsia="宋体"/>
          <w:b w:val="0"/>
          <w:sz w:val="22"/>
        </w:rPr>
        <w:t xml:space="preserve">  →  除法结果  →  例：12÷3=4 的 4</w:t>
      </w:r>
    </w:p>
    <w:p w14:paraId="3AEE052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积</w:t>
      </w:r>
      <w:r>
        <w:rPr>
          <w:rFonts w:ascii="宋体" w:hAnsi="宋体" w:eastAsia="宋体"/>
          <w:b w:val="0"/>
          <w:sz w:val="22"/>
        </w:rPr>
        <w:t xml:space="preserve">  →  乘法结果  →  例：3×4=12 的 12</w:t>
      </w:r>
    </w:p>
    <w:p w14:paraId="0798D828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倍</w:t>
      </w:r>
      <w:r>
        <w:rPr>
          <w:rFonts w:ascii="宋体" w:hAnsi="宋体" w:eastAsia="宋体"/>
          <w:b w:val="0"/>
          <w:sz w:val="22"/>
        </w:rPr>
        <w:t xml:space="preserve">  →  几个同样多  →  例：3 的 4 倍</w:t>
      </w:r>
    </w:p>
    <w:p w14:paraId="7F76B66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平均分</w:t>
      </w:r>
      <w:r>
        <w:rPr>
          <w:rFonts w:ascii="宋体" w:hAnsi="宋体" w:eastAsia="宋体"/>
          <w:b w:val="0"/>
          <w:sz w:val="22"/>
        </w:rPr>
        <w:t xml:space="preserve">  →  分成同样多  →  例：除法</w:t>
      </w:r>
    </w:p>
    <w:p w14:paraId="7888BB54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024074F0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请填空：6+（  ）= 10</w:t>
      </w:r>
    </w:p>
    <w:p w14:paraId="4461FD62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填空</w:t>
      </w:r>
    </w:p>
    <w:p w14:paraId="3C2D9883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730D378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【口算】82 - 5 = ______</w:t>
      </w:r>
    </w:p>
    <w:p w14:paraId="0E7FE94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【概念/读题】「除数」是什么意思？</w:t>
      </w:r>
    </w:p>
    <w:p w14:paraId="7E135066">
      <w:r>
        <w:br w:type="page"/>
      </w:r>
    </w:p>
    <w:p w14:paraId="01A542DA">
      <w:pPr>
        <w:spacing w:after="60" w:line="300" w:lineRule="auto"/>
      </w:pPr>
      <w:r>
        <w:rPr>
          <w:rFonts w:ascii="黑体" w:hAnsi="黑体" w:eastAsia="黑体"/>
          <w:b/>
          <w:sz w:val="26"/>
        </w:rPr>
        <w:t>第 21 天（第 3 周）</w:t>
      </w:r>
    </w:p>
    <w:p w14:paraId="31F0E254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 w14:paraId="60288C9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80 + 9 = ?  （86 / 87 / 89 / 90）</w:t>
      </w:r>
    </w:p>
    <w:p w14:paraId="2A1CEB5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30 + 5 = ?  （32 / 35 / 37 / 38）</w:t>
      </w:r>
    </w:p>
    <w:p w14:paraId="2C0056C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71 - 4 = ?  （65 / 67 / 68 / 69）</w:t>
      </w:r>
    </w:p>
    <w:p w14:paraId="6637459C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 w14:paraId="49DC1C6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倍</w:t>
      </w:r>
      <w:r>
        <w:rPr>
          <w:rFonts w:ascii="宋体" w:hAnsi="宋体" w:eastAsia="宋体"/>
          <w:b w:val="0"/>
          <w:sz w:val="22"/>
        </w:rPr>
        <w:t xml:space="preserve">  →  几个同样多  →  例：3 的 4 倍</w:t>
      </w:r>
    </w:p>
    <w:p w14:paraId="352C970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平均分</w:t>
      </w:r>
      <w:r>
        <w:rPr>
          <w:rFonts w:ascii="宋体" w:hAnsi="宋体" w:eastAsia="宋体"/>
          <w:b w:val="0"/>
          <w:sz w:val="22"/>
        </w:rPr>
        <w:t xml:space="preserve">  →  分成同样多  →  例：除法</w:t>
      </w:r>
    </w:p>
    <w:p w14:paraId="1D82BB1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&gt;</w:t>
      </w:r>
      <w:r>
        <w:rPr>
          <w:rFonts w:ascii="宋体" w:hAnsi="宋体" w:eastAsia="宋体"/>
          <w:b w:val="0"/>
          <w:sz w:val="22"/>
        </w:rPr>
        <w:t xml:space="preserve">  →  大于  →  例：5 &gt; 3</w:t>
      </w:r>
    </w:p>
    <w:p w14:paraId="2226A13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&lt;</w:t>
      </w:r>
      <w:r>
        <w:rPr>
          <w:rFonts w:ascii="宋体" w:hAnsi="宋体" w:eastAsia="宋体"/>
          <w:b w:val="0"/>
          <w:sz w:val="22"/>
        </w:rPr>
        <w:t xml:space="preserve">  →  小于  →  例：2 &lt; 7</w:t>
      </w:r>
    </w:p>
    <w:p w14:paraId="68368E3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=</w:t>
      </w:r>
      <w:r>
        <w:rPr>
          <w:rFonts w:ascii="宋体" w:hAnsi="宋体" w:eastAsia="宋体"/>
          <w:b w:val="0"/>
          <w:sz w:val="22"/>
        </w:rPr>
        <w:t xml:space="preserve">  →  等于  →  例：4 = 4</w:t>
      </w:r>
    </w:p>
    <w:p w14:paraId="6F568D4C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三、小练习（2 题）</w:t>
      </w:r>
    </w:p>
    <w:p w14:paraId="4444E44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【口算】53 - 3 = ______</w:t>
      </w:r>
    </w:p>
    <w:p w14:paraId="4BB6880C">
      <w:pPr>
        <w:spacing w:after="60" w:line="300" w:lineRule="auto"/>
        <w:rPr>
          <w:rFonts w:ascii="宋体" w:hAnsi="宋体" w:eastAsia="宋体"/>
          <w:b w:val="0"/>
          <w:sz w:val="22"/>
        </w:rPr>
      </w:pPr>
      <w:r>
        <w:rPr>
          <w:rFonts w:ascii="宋体" w:hAnsi="宋体" w:eastAsia="宋体"/>
          <w:b w:val="0"/>
          <w:sz w:val="22"/>
        </w:rPr>
        <w:t>2. 【概念/读题】「倍」是什么意思？</w:t>
      </w:r>
    </w:p>
    <w:p w14:paraId="25A305E7">
      <w:pPr>
        <w:spacing w:after="60" w:line="300" w:lineRule="auto"/>
        <w:rPr>
          <w:rFonts w:ascii="宋体" w:hAnsi="宋体" w:eastAsia="宋体"/>
          <w:b w:val="0"/>
          <w:sz w:val="22"/>
        </w:rPr>
      </w:pPr>
    </w:p>
    <w:p w14:paraId="54EDEEAF">
      <w:pPr>
        <w:spacing w:after="60" w:line="300" w:lineRule="auto"/>
      </w:pPr>
      <w:r>
        <w:rPr>
          <w:rFonts w:ascii="黑体" w:hAnsi="黑体" w:eastAsia="黑体"/>
          <w:b/>
          <w:sz w:val="26"/>
        </w:rPr>
        <w:t>第 22 天（第 4 周）</w:t>
      </w:r>
    </w:p>
    <w:p w14:paraId="7B5B52CB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 w14:paraId="0076C27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96 - 4 = ?  （90 / 92 / 94 / 95）</w:t>
      </w:r>
    </w:p>
    <w:p w14:paraId="1FBAE29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10 + 2 = ?  （11 / 12 / 13 / 15）</w:t>
      </w:r>
    </w:p>
    <w:p w14:paraId="1BE690D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52 - 9 = ?  （43 / 44 / 45 / 46）</w:t>
      </w:r>
    </w:p>
    <w:p w14:paraId="60E76074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 w14:paraId="4C0F5F48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&lt;</w:t>
      </w:r>
      <w:r>
        <w:rPr>
          <w:rFonts w:ascii="宋体" w:hAnsi="宋体" w:eastAsia="宋体"/>
          <w:b w:val="0"/>
          <w:sz w:val="22"/>
        </w:rPr>
        <w:t xml:space="preserve">  →  小于  →  例：2 &lt; 7</w:t>
      </w:r>
    </w:p>
    <w:p w14:paraId="2F4E7C7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=</w:t>
      </w:r>
      <w:r>
        <w:rPr>
          <w:rFonts w:ascii="宋体" w:hAnsi="宋体" w:eastAsia="宋体"/>
          <w:b w:val="0"/>
          <w:sz w:val="22"/>
        </w:rPr>
        <w:t xml:space="preserve">  →  等于  →  例：4 = 4</w:t>
      </w:r>
    </w:p>
    <w:p w14:paraId="2A17B3B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+</w:t>
      </w:r>
      <w:r>
        <w:rPr>
          <w:rFonts w:ascii="宋体" w:hAnsi="宋体" w:eastAsia="宋体"/>
          <w:b w:val="0"/>
          <w:sz w:val="22"/>
        </w:rPr>
        <w:t xml:space="preserve">  →  加法  →  例：3 + 2 = 5</w:t>
      </w:r>
    </w:p>
    <w:p w14:paraId="3EA4BD30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-</w:t>
      </w:r>
      <w:r>
        <w:rPr>
          <w:rFonts w:ascii="宋体" w:hAnsi="宋体" w:eastAsia="宋体"/>
          <w:b w:val="0"/>
          <w:sz w:val="22"/>
        </w:rPr>
        <w:t xml:space="preserve">  →  减法  →  例：5 - 2 = 3</w:t>
      </w:r>
    </w:p>
    <w:p w14:paraId="5D097B9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十位</w:t>
      </w:r>
      <w:r>
        <w:rPr>
          <w:rFonts w:ascii="宋体" w:hAnsi="宋体" w:eastAsia="宋体"/>
          <w:b w:val="0"/>
          <w:sz w:val="22"/>
        </w:rPr>
        <w:t xml:space="preserve">  →  35 的 3  →  例：3 个十</w:t>
      </w:r>
    </w:p>
    <w:p w14:paraId="77861019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169E01FB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在○里填&gt; &lt; =：9 ○ 6</w:t>
      </w:r>
    </w:p>
    <w:p w14:paraId="313180BC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比大小</w:t>
      </w:r>
    </w:p>
    <w:p w14:paraId="011690EA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4BF6DA2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【口算】90 + 20 = ______</w:t>
      </w:r>
    </w:p>
    <w:p w14:paraId="6FA6431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【概念/读题】「&lt;」是什么意思？</w:t>
      </w:r>
    </w:p>
    <w:p w14:paraId="238B4EF1">
      <w:r>
        <w:br w:type="page"/>
      </w:r>
    </w:p>
    <w:p w14:paraId="752349A3">
      <w:pPr>
        <w:spacing w:after="60" w:line="300" w:lineRule="auto"/>
      </w:pPr>
      <w:r>
        <w:rPr>
          <w:rFonts w:ascii="黑体" w:hAnsi="黑体" w:eastAsia="黑体"/>
          <w:b/>
          <w:sz w:val="26"/>
        </w:rPr>
        <w:t>第 23 天（第 4 周）</w:t>
      </w:r>
    </w:p>
    <w:p w14:paraId="1CE6A2BE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 w14:paraId="5CB6D21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88 - 8 = ?  （78 / 79 / 80 / 82）</w:t>
      </w:r>
    </w:p>
    <w:p w14:paraId="03CFA17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97 - 5 = ?  （89 / 91 / 92 / 93）</w:t>
      </w:r>
    </w:p>
    <w:p w14:paraId="571F9C9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68 - 8 = ?  （57 / 58 / 60 / 62）</w:t>
      </w:r>
    </w:p>
    <w:p w14:paraId="0E9B88FE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 w14:paraId="1495C27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-</w:t>
      </w:r>
      <w:r>
        <w:rPr>
          <w:rFonts w:ascii="宋体" w:hAnsi="宋体" w:eastAsia="宋体"/>
          <w:b w:val="0"/>
          <w:sz w:val="22"/>
        </w:rPr>
        <w:t xml:space="preserve">  →  减法  →  例：5 - 2 = 3</w:t>
      </w:r>
    </w:p>
    <w:p w14:paraId="5EA26DB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十位</w:t>
      </w:r>
      <w:r>
        <w:rPr>
          <w:rFonts w:ascii="宋体" w:hAnsi="宋体" w:eastAsia="宋体"/>
          <w:b w:val="0"/>
          <w:sz w:val="22"/>
        </w:rPr>
        <w:t xml:space="preserve">  →  35 的 3  →  例：3 个十</w:t>
      </w:r>
    </w:p>
    <w:p w14:paraId="16C8B19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个位</w:t>
      </w:r>
      <w:r>
        <w:rPr>
          <w:rFonts w:ascii="宋体" w:hAnsi="宋体" w:eastAsia="宋体"/>
          <w:b w:val="0"/>
          <w:sz w:val="22"/>
        </w:rPr>
        <w:t xml:space="preserve">  →  35 的 5  →  例：5 个一</w:t>
      </w:r>
    </w:p>
    <w:p w14:paraId="5A44CF7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正方形</w:t>
      </w:r>
      <w:r>
        <w:rPr>
          <w:rFonts w:ascii="宋体" w:hAnsi="宋体" w:eastAsia="宋体"/>
          <w:b w:val="0"/>
          <w:sz w:val="22"/>
        </w:rPr>
        <w:t xml:space="preserve">  →  4 边相等  →  例：魔方一面</w:t>
      </w:r>
    </w:p>
    <w:p w14:paraId="39A4ACA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圆形</w:t>
      </w:r>
      <w:r>
        <w:rPr>
          <w:rFonts w:ascii="宋体" w:hAnsi="宋体" w:eastAsia="宋体"/>
          <w:b w:val="0"/>
          <w:sz w:val="22"/>
        </w:rPr>
        <w:t xml:space="preserve">  →  能滚动  →  例：硬币</w:t>
      </w:r>
    </w:p>
    <w:p w14:paraId="1CF4FC93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27638078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妈妈付 50 元，买 20 元，找回几元？</w:t>
      </w:r>
    </w:p>
    <w:p w14:paraId="7BCB9871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找回</w:t>
      </w:r>
    </w:p>
    <w:p w14:paraId="6D8FCD58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51ABA65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【口算】67 - 2 = ______</w:t>
      </w:r>
    </w:p>
    <w:p w14:paraId="081572F5">
      <w:pPr>
        <w:spacing w:after="60" w:line="300" w:lineRule="auto"/>
        <w:rPr>
          <w:rFonts w:ascii="宋体" w:hAnsi="宋体" w:eastAsia="宋体"/>
          <w:b w:val="0"/>
          <w:sz w:val="22"/>
        </w:rPr>
      </w:pPr>
      <w:r>
        <w:rPr>
          <w:rFonts w:ascii="宋体" w:hAnsi="宋体" w:eastAsia="宋体"/>
          <w:b w:val="0"/>
          <w:sz w:val="22"/>
        </w:rPr>
        <w:t>2. 【概念/读题】「-」是什么意思？</w:t>
      </w:r>
    </w:p>
    <w:p w14:paraId="71E6AAC4">
      <w:pPr>
        <w:spacing w:after="60" w:line="300" w:lineRule="auto"/>
        <w:rPr>
          <w:rFonts w:ascii="宋体" w:hAnsi="宋体" w:eastAsia="宋体"/>
          <w:b w:val="0"/>
          <w:sz w:val="22"/>
        </w:rPr>
      </w:pPr>
    </w:p>
    <w:p w14:paraId="0BBC3577">
      <w:pPr>
        <w:spacing w:after="60" w:line="300" w:lineRule="auto"/>
      </w:pPr>
      <w:r>
        <w:rPr>
          <w:rFonts w:ascii="黑体" w:hAnsi="黑体" w:eastAsia="黑体"/>
          <w:b/>
          <w:sz w:val="26"/>
        </w:rPr>
        <w:t>第 24 天（第 4 周）</w:t>
      </w:r>
    </w:p>
    <w:p w14:paraId="061064DB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 w14:paraId="6704858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60 + 7 = ?  （67 / 68 / 69 / 70）</w:t>
      </w:r>
    </w:p>
    <w:p w14:paraId="07CF47B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70 + 10 = ?  （78 / 79 / 80 / 81）</w:t>
      </w:r>
    </w:p>
    <w:p w14:paraId="593C3A0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87 - 1 = ?  （83 / 85 / 86 / 88）</w:t>
      </w:r>
    </w:p>
    <w:p w14:paraId="71642D26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 w14:paraId="2BC09CA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正方形</w:t>
      </w:r>
      <w:r>
        <w:rPr>
          <w:rFonts w:ascii="宋体" w:hAnsi="宋体" w:eastAsia="宋体"/>
          <w:b w:val="0"/>
          <w:sz w:val="22"/>
        </w:rPr>
        <w:t xml:space="preserve">  →  4 边相等  →  例：魔方一面</w:t>
      </w:r>
    </w:p>
    <w:p w14:paraId="48D7361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圆形</w:t>
      </w:r>
      <w:r>
        <w:rPr>
          <w:rFonts w:ascii="宋体" w:hAnsi="宋体" w:eastAsia="宋体"/>
          <w:b w:val="0"/>
          <w:sz w:val="22"/>
        </w:rPr>
        <w:t xml:space="preserve">  →  能滚动  →  例：硬币</w:t>
      </w:r>
    </w:p>
    <w:p w14:paraId="68ED82D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三角形</w:t>
      </w:r>
      <w:r>
        <w:rPr>
          <w:rFonts w:ascii="宋体" w:hAnsi="宋体" w:eastAsia="宋体"/>
          <w:b w:val="0"/>
          <w:sz w:val="22"/>
        </w:rPr>
        <w:t xml:space="preserve">  →  3 个角  →  例：三明治</w:t>
      </w:r>
    </w:p>
    <w:p w14:paraId="69974DD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长方形</w:t>
      </w:r>
      <w:r>
        <w:rPr>
          <w:rFonts w:ascii="宋体" w:hAnsi="宋体" w:eastAsia="宋体"/>
          <w:b w:val="0"/>
          <w:sz w:val="22"/>
        </w:rPr>
        <w:t xml:space="preserve">  →  对边相等  →  例：书本</w:t>
      </w:r>
    </w:p>
    <w:p w14:paraId="3E3AEC1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凑十</w:t>
      </w:r>
      <w:r>
        <w:rPr>
          <w:rFonts w:ascii="宋体" w:hAnsi="宋体" w:eastAsia="宋体"/>
          <w:b w:val="0"/>
          <w:sz w:val="22"/>
        </w:rPr>
        <w:t xml:space="preserve">  →  先凑 10  →  例：9+5=9+1+4</w:t>
      </w:r>
    </w:p>
    <w:p w14:paraId="2C96A7CD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5E7AB6D9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2，4，6，8，（  ）</w:t>
      </w:r>
    </w:p>
    <w:p w14:paraId="034608D0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找规律</w:t>
      </w:r>
    </w:p>
    <w:p w14:paraId="78B99BC4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5CE62F8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【口算】66 - 7 = ______</w:t>
      </w:r>
    </w:p>
    <w:p w14:paraId="432FEA9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【概念/读题】「正方形」是什么意思？</w:t>
      </w:r>
    </w:p>
    <w:p w14:paraId="27A79B1E">
      <w:r>
        <w:br w:type="page"/>
      </w:r>
    </w:p>
    <w:p w14:paraId="40BACDD0">
      <w:pPr>
        <w:spacing w:after="60" w:line="300" w:lineRule="auto"/>
      </w:pPr>
      <w:r>
        <w:rPr>
          <w:rFonts w:ascii="黑体" w:hAnsi="黑体" w:eastAsia="黑体"/>
          <w:b/>
          <w:sz w:val="26"/>
        </w:rPr>
        <w:t>第 25 天（第 4 周）</w:t>
      </w:r>
    </w:p>
    <w:p w14:paraId="500CF672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 w14:paraId="043B113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82 - 8 = ?  （71 / 73 / 74 / 77）</w:t>
      </w:r>
    </w:p>
    <w:p w14:paraId="57E1EE6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26 - 1 = ?  （22 / 25 / 26 / 27）</w:t>
      </w:r>
    </w:p>
    <w:p w14:paraId="0298FA98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70 + 80 = ?  （147 / 148 / 149 / 150）</w:t>
      </w:r>
    </w:p>
    <w:p w14:paraId="4C080E7F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 w14:paraId="69E1094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长方形</w:t>
      </w:r>
      <w:r>
        <w:rPr>
          <w:rFonts w:ascii="宋体" w:hAnsi="宋体" w:eastAsia="宋体"/>
          <w:b w:val="0"/>
          <w:sz w:val="22"/>
        </w:rPr>
        <w:t xml:space="preserve">  →  对边相等  →  例：书本</w:t>
      </w:r>
    </w:p>
    <w:p w14:paraId="3FC9E6C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凑十</w:t>
      </w:r>
      <w:r>
        <w:rPr>
          <w:rFonts w:ascii="宋体" w:hAnsi="宋体" w:eastAsia="宋体"/>
          <w:b w:val="0"/>
          <w:sz w:val="22"/>
        </w:rPr>
        <w:t xml:space="preserve">  →  先凑 10  →  例：9+5=9+1+4</w:t>
      </w:r>
    </w:p>
    <w:p w14:paraId="36A7D17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破十</w:t>
      </w:r>
      <w:r>
        <w:rPr>
          <w:rFonts w:ascii="宋体" w:hAnsi="宋体" w:eastAsia="宋体"/>
          <w:b w:val="0"/>
          <w:sz w:val="22"/>
        </w:rPr>
        <w:t xml:space="preserve">  →  先减 10  →  例：13-5</w:t>
      </w:r>
    </w:p>
    <w:p w14:paraId="7E1CD13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1 元</w:t>
      </w:r>
      <w:r>
        <w:rPr>
          <w:rFonts w:ascii="宋体" w:hAnsi="宋体" w:eastAsia="宋体"/>
          <w:b w:val="0"/>
          <w:sz w:val="22"/>
        </w:rPr>
        <w:t xml:space="preserve">  →  = 10 角  →  例：1 元=10 角</w:t>
      </w:r>
    </w:p>
    <w:p w14:paraId="33F8555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整点</w:t>
      </w:r>
      <w:r>
        <w:rPr>
          <w:rFonts w:ascii="宋体" w:hAnsi="宋体" w:eastAsia="宋体"/>
          <w:b w:val="0"/>
          <w:sz w:val="22"/>
        </w:rPr>
        <w:t xml:space="preserve">  →  分针指 12  →  例：3:00</w:t>
      </w:r>
    </w:p>
    <w:p w14:paraId="74113994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3CF55199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列式计算：15 - 8 = ?</w:t>
      </w:r>
    </w:p>
    <w:p w14:paraId="257F5495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列式</w:t>
      </w:r>
    </w:p>
    <w:p w14:paraId="593F7175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242B036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【口算】50 + 40 = ______</w:t>
      </w:r>
    </w:p>
    <w:p w14:paraId="62D14251">
      <w:pPr>
        <w:spacing w:after="60" w:line="300" w:lineRule="auto"/>
        <w:rPr>
          <w:rFonts w:ascii="宋体" w:hAnsi="宋体" w:eastAsia="宋体"/>
          <w:b w:val="0"/>
          <w:sz w:val="22"/>
        </w:rPr>
      </w:pPr>
      <w:r>
        <w:rPr>
          <w:rFonts w:ascii="宋体" w:hAnsi="宋体" w:eastAsia="宋体"/>
          <w:b w:val="0"/>
          <w:sz w:val="22"/>
        </w:rPr>
        <w:t>2. 【概念/读题】「长方形」是什么意思？</w:t>
      </w:r>
    </w:p>
    <w:p w14:paraId="4D35F257">
      <w:pPr>
        <w:spacing w:after="60" w:line="300" w:lineRule="auto"/>
        <w:rPr>
          <w:rFonts w:ascii="宋体" w:hAnsi="宋体" w:eastAsia="宋体"/>
          <w:b w:val="0"/>
          <w:sz w:val="22"/>
        </w:rPr>
      </w:pPr>
    </w:p>
    <w:p w14:paraId="0E19173E">
      <w:pPr>
        <w:spacing w:after="60" w:line="300" w:lineRule="auto"/>
      </w:pPr>
      <w:r>
        <w:rPr>
          <w:rFonts w:ascii="黑体" w:hAnsi="黑体" w:eastAsia="黑体"/>
          <w:b/>
          <w:sz w:val="26"/>
        </w:rPr>
        <w:t>第 26 天（第 4 周）</w:t>
      </w:r>
    </w:p>
    <w:p w14:paraId="3C8BB700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 w14:paraId="71F2BF0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20 - 4 = ?  （13 / 16 / 17 / 18）</w:t>
      </w:r>
    </w:p>
    <w:p w14:paraId="10E2896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10 + 4 = ?  （12 / 13 / 14 / 17）</w:t>
      </w:r>
    </w:p>
    <w:p w14:paraId="3590F930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20 + 4 = ?  （21 / 23 / 24 / 25）</w:t>
      </w:r>
    </w:p>
    <w:p w14:paraId="0276893A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 w14:paraId="517E455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1 元</w:t>
      </w:r>
      <w:r>
        <w:rPr>
          <w:rFonts w:ascii="宋体" w:hAnsi="宋体" w:eastAsia="宋体"/>
          <w:b w:val="0"/>
          <w:sz w:val="22"/>
        </w:rPr>
        <w:t xml:space="preserve">  →  = 10 角  →  例：1 元=10 角</w:t>
      </w:r>
    </w:p>
    <w:p w14:paraId="161FFE1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整点</w:t>
      </w:r>
      <w:r>
        <w:rPr>
          <w:rFonts w:ascii="宋体" w:hAnsi="宋体" w:eastAsia="宋体"/>
          <w:b w:val="0"/>
          <w:sz w:val="22"/>
        </w:rPr>
        <w:t xml:space="preserve">  →  分针指 12  →  例：3:00</w:t>
      </w:r>
    </w:p>
    <w:p w14:paraId="42A0081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一共</w:t>
      </w:r>
      <w:r>
        <w:rPr>
          <w:rFonts w:ascii="宋体" w:hAnsi="宋体" w:eastAsia="宋体"/>
          <w:b w:val="0"/>
          <w:sz w:val="22"/>
        </w:rPr>
        <w:t xml:space="preserve">  →  加起来  →  例：5+4=9</w:t>
      </w:r>
    </w:p>
    <w:p w14:paraId="13C34C8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还剩</w:t>
      </w:r>
      <w:r>
        <w:rPr>
          <w:rFonts w:ascii="宋体" w:hAnsi="宋体" w:eastAsia="宋体"/>
          <w:b w:val="0"/>
          <w:sz w:val="22"/>
        </w:rPr>
        <w:t xml:space="preserve">  →  剩下  →  例：12-5=7</w:t>
      </w:r>
    </w:p>
    <w:p w14:paraId="1E6D335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比…多</w:t>
      </w:r>
      <w:r>
        <w:rPr>
          <w:rFonts w:ascii="宋体" w:hAnsi="宋体" w:eastAsia="宋体"/>
          <w:b w:val="0"/>
          <w:sz w:val="22"/>
        </w:rPr>
        <w:t xml:space="preserve">  →  大减小  →  例：9-6=3</w:t>
      </w:r>
    </w:p>
    <w:p w14:paraId="117F6BF7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11A3AD18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盒里有 10 个球，拿走 3 个，还剩？</w:t>
      </w:r>
    </w:p>
    <w:p w14:paraId="13E05625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还剩</w:t>
      </w:r>
    </w:p>
    <w:p w14:paraId="205E1F80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72A2E5C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【口算】50 + 3 = ______</w:t>
      </w:r>
    </w:p>
    <w:p w14:paraId="13447B7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【概念/读题】「1 元」是什么意思？</w:t>
      </w:r>
    </w:p>
    <w:p w14:paraId="23F8E18E">
      <w:r>
        <w:br w:type="page"/>
      </w:r>
    </w:p>
    <w:p w14:paraId="1585C321">
      <w:pPr>
        <w:spacing w:after="60" w:line="300" w:lineRule="auto"/>
      </w:pPr>
      <w:r>
        <w:rPr>
          <w:rFonts w:ascii="黑体" w:hAnsi="黑体" w:eastAsia="黑体"/>
          <w:b/>
          <w:sz w:val="26"/>
        </w:rPr>
        <w:t>第 27 天（第 4 周）</w:t>
      </w:r>
    </w:p>
    <w:p w14:paraId="0F11B4F5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 w14:paraId="53A736F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86 - 4 = ?  （81 / 82 / 83 / 84）</w:t>
      </w:r>
    </w:p>
    <w:p w14:paraId="1BBCD4D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40 + 50 = ?  （87 / 89 / 90 / 93）</w:t>
      </w:r>
    </w:p>
    <w:p w14:paraId="13DD812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39 - 1 = ?  （36 / 38 / 40 / 41）</w:t>
      </w:r>
    </w:p>
    <w:p w14:paraId="4D588626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 w14:paraId="142AC11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还剩</w:t>
      </w:r>
      <w:r>
        <w:rPr>
          <w:rFonts w:ascii="宋体" w:hAnsi="宋体" w:eastAsia="宋体"/>
          <w:b w:val="0"/>
          <w:sz w:val="22"/>
        </w:rPr>
        <w:t xml:space="preserve">  →  剩下  →  例：12-5=7</w:t>
      </w:r>
    </w:p>
    <w:p w14:paraId="5E574E5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比…多</w:t>
      </w:r>
      <w:r>
        <w:rPr>
          <w:rFonts w:ascii="宋体" w:hAnsi="宋体" w:eastAsia="宋体"/>
          <w:b w:val="0"/>
          <w:sz w:val="22"/>
        </w:rPr>
        <w:t xml:space="preserve">  →  大减小  →  例：9-6=3</w:t>
      </w:r>
    </w:p>
    <w:p w14:paraId="51DE542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相差</w:t>
      </w:r>
      <w:r>
        <w:rPr>
          <w:rFonts w:ascii="宋体" w:hAnsi="宋体" w:eastAsia="宋体"/>
          <w:b w:val="0"/>
          <w:sz w:val="22"/>
        </w:rPr>
        <w:t xml:space="preserve">  →  差多少  →  例：10-7=3</w:t>
      </w:r>
    </w:p>
    <w:p w14:paraId="11A7A15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时针</w:t>
      </w:r>
      <w:r>
        <w:rPr>
          <w:rFonts w:ascii="宋体" w:hAnsi="宋体" w:eastAsia="宋体"/>
          <w:b w:val="0"/>
          <w:sz w:val="22"/>
        </w:rPr>
        <w:t xml:space="preserve">  →  短针  →  例：看小时</w:t>
      </w:r>
    </w:p>
    <w:p w14:paraId="1626FE5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分针</w:t>
      </w:r>
      <w:r>
        <w:rPr>
          <w:rFonts w:ascii="宋体" w:hAnsi="宋体" w:eastAsia="宋体"/>
          <w:b w:val="0"/>
          <w:sz w:val="22"/>
        </w:rPr>
        <w:t xml:space="preserve">  →  长针  →  例：看分钟</w:t>
      </w:r>
    </w:p>
    <w:p w14:paraId="1FFA277C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4C7DBB70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小明又买了 4 支笔，原来 5 支，现在几支？</w:t>
      </w:r>
    </w:p>
    <w:p w14:paraId="573937CA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又</w:t>
      </w:r>
    </w:p>
    <w:p w14:paraId="399A045C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0452B00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【口算】70 + 2 = ______</w:t>
      </w:r>
    </w:p>
    <w:p w14:paraId="51877009">
      <w:pPr>
        <w:spacing w:after="60" w:line="300" w:lineRule="auto"/>
        <w:rPr>
          <w:rFonts w:ascii="宋体" w:hAnsi="宋体" w:eastAsia="宋体"/>
          <w:b w:val="0"/>
          <w:sz w:val="22"/>
        </w:rPr>
      </w:pPr>
      <w:r>
        <w:rPr>
          <w:rFonts w:ascii="宋体" w:hAnsi="宋体" w:eastAsia="宋体"/>
          <w:b w:val="0"/>
          <w:sz w:val="22"/>
        </w:rPr>
        <w:t>2. 【概念/读题】「还剩」是什么意思？</w:t>
      </w:r>
    </w:p>
    <w:p w14:paraId="19AC3D36">
      <w:pPr>
        <w:spacing w:after="60" w:line="300" w:lineRule="auto"/>
        <w:rPr>
          <w:rFonts w:ascii="宋体" w:hAnsi="宋体" w:eastAsia="宋体"/>
          <w:b w:val="0"/>
          <w:sz w:val="22"/>
        </w:rPr>
      </w:pPr>
    </w:p>
    <w:p w14:paraId="6A5C9BA7">
      <w:pPr>
        <w:spacing w:after="60" w:line="300" w:lineRule="auto"/>
      </w:pPr>
      <w:r>
        <w:rPr>
          <w:rFonts w:ascii="黑体" w:hAnsi="黑体" w:eastAsia="黑体"/>
          <w:b/>
          <w:sz w:val="26"/>
        </w:rPr>
        <w:t>第 28 天（第 4 周）</w:t>
      </w:r>
    </w:p>
    <w:p w14:paraId="3E7670E9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 w14:paraId="3AC50D3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90 + 5 = ?  （93 / 95 / 96 / 98）</w:t>
      </w:r>
    </w:p>
    <w:p w14:paraId="2416952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97 - 7 = ?  （89 / 90 / 91 / 92）</w:t>
      </w:r>
    </w:p>
    <w:p w14:paraId="69ABC2A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65 - 4 = ?  （58 / 60 / 61 / 64）</w:t>
      </w:r>
    </w:p>
    <w:p w14:paraId="1EB21D94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 w14:paraId="616F871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时针</w:t>
      </w:r>
      <w:r>
        <w:rPr>
          <w:rFonts w:ascii="宋体" w:hAnsi="宋体" w:eastAsia="宋体"/>
          <w:b w:val="0"/>
          <w:sz w:val="22"/>
        </w:rPr>
        <w:t xml:space="preserve">  →  短针  →  例：看小时</w:t>
      </w:r>
    </w:p>
    <w:p w14:paraId="21C2B04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分针</w:t>
      </w:r>
      <w:r>
        <w:rPr>
          <w:rFonts w:ascii="宋体" w:hAnsi="宋体" w:eastAsia="宋体"/>
          <w:b w:val="0"/>
          <w:sz w:val="22"/>
        </w:rPr>
        <w:t xml:space="preserve">  →  长针  →  例：看分钟</w:t>
      </w:r>
    </w:p>
    <w:p w14:paraId="157D0A2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和</w:t>
      </w:r>
      <w:r>
        <w:rPr>
          <w:rFonts w:ascii="宋体" w:hAnsi="宋体" w:eastAsia="宋体"/>
          <w:b w:val="0"/>
          <w:sz w:val="22"/>
        </w:rPr>
        <w:t xml:space="preserve">  →  加法结果  →  例：3+4=7</w:t>
      </w:r>
    </w:p>
    <w:p w14:paraId="2F16EBC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差</w:t>
      </w:r>
      <w:r>
        <w:rPr>
          <w:rFonts w:ascii="宋体" w:hAnsi="宋体" w:eastAsia="宋体"/>
          <w:b w:val="0"/>
          <w:sz w:val="22"/>
        </w:rPr>
        <w:t xml:space="preserve">  →  减法结果  →  例：9-4=5</w:t>
      </w:r>
    </w:p>
    <w:p w14:paraId="1B66C1E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最大</w:t>
      </w:r>
      <w:r>
        <w:rPr>
          <w:rFonts w:ascii="宋体" w:hAnsi="宋体" w:eastAsia="宋体"/>
          <w:b w:val="0"/>
          <w:sz w:val="22"/>
        </w:rPr>
        <w:t xml:space="preserve">  →  最大的数  →  例：3,7,5→7</w:t>
      </w:r>
    </w:p>
    <w:p w14:paraId="5127363C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009264DD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爸爸 35 岁，小明 8 岁，相差几岁？</w:t>
      </w:r>
    </w:p>
    <w:p w14:paraId="0DCF120C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相差</w:t>
      </w:r>
    </w:p>
    <w:p w14:paraId="4281A268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72D3B6C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【口算】34 - 8 = ______</w:t>
      </w:r>
    </w:p>
    <w:p w14:paraId="11B10F9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【概念/读题】「时针」是什么意思？</w:t>
      </w:r>
    </w:p>
    <w:p w14:paraId="02D8F2C2">
      <w:r>
        <w:br w:type="page"/>
      </w:r>
    </w:p>
    <w:p w14:paraId="1BB07357">
      <w:pPr>
        <w:spacing w:after="60" w:line="300" w:lineRule="auto"/>
      </w:pPr>
      <w:r>
        <w:rPr>
          <w:rFonts w:ascii="黑体" w:hAnsi="黑体" w:eastAsia="黑体"/>
          <w:b/>
          <w:sz w:val="26"/>
        </w:rPr>
        <w:t>第 29 天（第 5 周）</w:t>
      </w:r>
    </w:p>
    <w:p w14:paraId="5B36FCF2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题）—— 含乘除法（二年级）</w:t>
      </w:r>
    </w:p>
    <w:p w14:paraId="48A04C3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3 × 4 = ?  （8 / 12 / 14 / 16）</w:t>
      </w:r>
    </w:p>
    <w:p w14:paraId="5231048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16 - 6 = ?  （7 / 9 / 10 / 13）</w:t>
      </w:r>
    </w:p>
    <w:p w14:paraId="66D90C5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15 - 2 = ?  （11 / 12 / 13 / 15）</w:t>
      </w:r>
    </w:p>
    <w:p w14:paraId="52BF7EA2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 w14:paraId="3A69AA9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差</w:t>
      </w:r>
      <w:r>
        <w:rPr>
          <w:rFonts w:ascii="宋体" w:hAnsi="宋体" w:eastAsia="宋体"/>
          <w:b w:val="0"/>
          <w:sz w:val="22"/>
        </w:rPr>
        <w:t xml:space="preserve">  →  减法结果  →  例：9-4=5</w:t>
      </w:r>
    </w:p>
    <w:p w14:paraId="64D7397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最大</w:t>
      </w:r>
      <w:r>
        <w:rPr>
          <w:rFonts w:ascii="宋体" w:hAnsi="宋体" w:eastAsia="宋体"/>
          <w:b w:val="0"/>
          <w:sz w:val="22"/>
        </w:rPr>
        <w:t xml:space="preserve">  →  最大的数  →  例：3,7,5→7</w:t>
      </w:r>
    </w:p>
    <w:p w14:paraId="61E6509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最小</w:t>
      </w:r>
      <w:r>
        <w:rPr>
          <w:rFonts w:ascii="宋体" w:hAnsi="宋体" w:eastAsia="宋体"/>
          <w:b w:val="0"/>
          <w:sz w:val="22"/>
        </w:rPr>
        <w:t xml:space="preserve">  →  最小的数  →  例：3,7,5→3</w:t>
      </w:r>
    </w:p>
    <w:p w14:paraId="771A705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平面图形</w:t>
      </w:r>
      <w:r>
        <w:rPr>
          <w:rFonts w:ascii="宋体" w:hAnsi="宋体" w:eastAsia="宋体"/>
          <w:b w:val="0"/>
          <w:sz w:val="22"/>
        </w:rPr>
        <w:t xml:space="preserve">  →  平平的  →  例：圆、方</w:t>
      </w:r>
    </w:p>
    <w:p w14:paraId="557D9CA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角</w:t>
      </w:r>
      <w:r>
        <w:rPr>
          <w:rFonts w:ascii="宋体" w:hAnsi="宋体" w:eastAsia="宋体"/>
          <w:b w:val="0"/>
          <w:sz w:val="22"/>
        </w:rPr>
        <w:t xml:space="preserve">  →  尖尖的  →  例：桌角</w:t>
      </w:r>
    </w:p>
    <w:p w14:paraId="1C314E0B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6FE1FE14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18 ÷ 3 = ? 请填空</w:t>
      </w:r>
    </w:p>
    <w:p w14:paraId="37EEC10A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填空</w:t>
      </w:r>
    </w:p>
    <w:p w14:paraId="11474C41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5E1AE70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【口算】6 ÷ 3 = ______</w:t>
      </w:r>
    </w:p>
    <w:p w14:paraId="4AB3BA8D">
      <w:pPr>
        <w:spacing w:after="60" w:line="300" w:lineRule="auto"/>
        <w:rPr>
          <w:rFonts w:ascii="宋体" w:hAnsi="宋体" w:eastAsia="宋体"/>
          <w:b w:val="0"/>
          <w:sz w:val="22"/>
        </w:rPr>
      </w:pPr>
      <w:r>
        <w:rPr>
          <w:rFonts w:ascii="宋体" w:hAnsi="宋体" w:eastAsia="宋体"/>
          <w:b w:val="0"/>
          <w:sz w:val="22"/>
        </w:rPr>
        <w:t>2. 【概念/读题】「差」是什么意思？</w:t>
      </w:r>
    </w:p>
    <w:p w14:paraId="1C51B62F">
      <w:pPr>
        <w:spacing w:after="60" w:line="300" w:lineRule="auto"/>
        <w:rPr>
          <w:rFonts w:ascii="宋体" w:hAnsi="宋体" w:eastAsia="宋体"/>
          <w:b w:val="0"/>
          <w:sz w:val="22"/>
        </w:rPr>
      </w:pPr>
    </w:p>
    <w:p w14:paraId="6BF5C88A">
      <w:pPr>
        <w:spacing w:after="60" w:line="300" w:lineRule="auto"/>
      </w:pPr>
      <w:r>
        <w:rPr>
          <w:rFonts w:ascii="黑体" w:hAnsi="黑体" w:eastAsia="黑体"/>
          <w:b/>
          <w:sz w:val="26"/>
        </w:rPr>
        <w:t>第 30 天（第 5 周）</w:t>
      </w:r>
    </w:p>
    <w:p w14:paraId="29556A7E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题）—— 含乘除法（二年级）</w:t>
      </w:r>
    </w:p>
    <w:p w14:paraId="3B24395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20 ÷ 4 = ?  （4 / 5 / 6 / 7）</w:t>
      </w:r>
    </w:p>
    <w:p w14:paraId="477C539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16 - 7 = ?  （6 / 7 / 8 / 9）</w:t>
      </w:r>
    </w:p>
    <w:p w14:paraId="67C665F0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64 - 20 = ?  （42 / 44 / 45 / 46）</w:t>
      </w:r>
    </w:p>
    <w:p w14:paraId="6EE4A017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 w14:paraId="4F47EFB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平面图形</w:t>
      </w:r>
      <w:r>
        <w:rPr>
          <w:rFonts w:ascii="宋体" w:hAnsi="宋体" w:eastAsia="宋体"/>
          <w:b w:val="0"/>
          <w:sz w:val="22"/>
        </w:rPr>
        <w:t xml:space="preserve">  →  平平的  →  例：圆、方</w:t>
      </w:r>
    </w:p>
    <w:p w14:paraId="7019E26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角</w:t>
      </w:r>
      <w:r>
        <w:rPr>
          <w:rFonts w:ascii="宋体" w:hAnsi="宋体" w:eastAsia="宋体"/>
          <w:b w:val="0"/>
          <w:sz w:val="22"/>
        </w:rPr>
        <w:t xml:space="preserve">  →  尖尖的  →  例：桌角</w:t>
      </w:r>
    </w:p>
    <w:p w14:paraId="1598447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元</w:t>
      </w:r>
      <w:r>
        <w:rPr>
          <w:rFonts w:ascii="宋体" w:hAnsi="宋体" w:eastAsia="宋体"/>
          <w:b w:val="0"/>
          <w:sz w:val="22"/>
        </w:rPr>
        <w:t xml:space="preserve">  →  人民币  →  例：1 元</w:t>
      </w:r>
    </w:p>
    <w:p w14:paraId="1B3C247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角</w:t>
      </w:r>
      <w:r>
        <w:rPr>
          <w:rFonts w:ascii="宋体" w:hAnsi="宋体" w:eastAsia="宋体"/>
          <w:b w:val="0"/>
          <w:sz w:val="22"/>
        </w:rPr>
        <w:t xml:space="preserve">  →  10 角=1 元  →  例：5 角</w:t>
      </w:r>
    </w:p>
    <w:p w14:paraId="20BCD82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找回</w:t>
      </w:r>
      <w:r>
        <w:rPr>
          <w:rFonts w:ascii="宋体" w:hAnsi="宋体" w:eastAsia="宋体"/>
          <w:b w:val="0"/>
          <w:sz w:val="22"/>
        </w:rPr>
        <w:t xml:space="preserve">  →  付钱减价  →  例：5-3=2</w:t>
      </w:r>
    </w:p>
    <w:p w14:paraId="178E61D4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0338F6E2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小明有 5 组，每组 2 人，一共有几人？</w:t>
      </w:r>
    </w:p>
    <w:p w14:paraId="6D2DE93C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每</w:t>
      </w:r>
    </w:p>
    <w:p w14:paraId="0A0B4D70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7CE63A4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【口算】3 × 3 = ______</w:t>
      </w:r>
    </w:p>
    <w:p w14:paraId="7E0B20D8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【乘除法】2 × 4 = ______</w:t>
      </w:r>
    </w:p>
    <w:p w14:paraId="34C5C1AE">
      <w:r>
        <w:br w:type="page"/>
      </w:r>
    </w:p>
    <w:p w14:paraId="19C84FC3">
      <w:pPr>
        <w:spacing w:after="60" w:line="300" w:lineRule="auto"/>
      </w:pPr>
      <w:r>
        <w:rPr>
          <w:rFonts w:ascii="黑体" w:hAnsi="黑体" w:eastAsia="黑体"/>
          <w:b/>
          <w:sz w:val="26"/>
        </w:rPr>
        <w:t>第 31 天（第 5 周）</w:t>
      </w:r>
    </w:p>
    <w:p w14:paraId="55D768A1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题）—— 含乘除法（二年级）</w:t>
      </w:r>
    </w:p>
    <w:p w14:paraId="4320511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47 - 10 = ?  （34 / 37 / 38 / 40）</w:t>
      </w:r>
    </w:p>
    <w:p w14:paraId="4F94793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20 ÷ 5 = ?  （3 / 4 / 5 / 6）</w:t>
      </w:r>
    </w:p>
    <w:p w14:paraId="1758459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2 × 4 = ?  （6 / 7 / 8 / 10）</w:t>
      </w:r>
    </w:p>
    <w:p w14:paraId="01ADF69F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 w14:paraId="005916D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角</w:t>
      </w:r>
      <w:r>
        <w:rPr>
          <w:rFonts w:ascii="宋体" w:hAnsi="宋体" w:eastAsia="宋体"/>
          <w:b w:val="0"/>
          <w:sz w:val="22"/>
        </w:rPr>
        <w:t xml:space="preserve">  →  10 角=1 元  →  例：5 角</w:t>
      </w:r>
    </w:p>
    <w:p w14:paraId="50670B5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找回</w:t>
      </w:r>
      <w:r>
        <w:rPr>
          <w:rFonts w:ascii="宋体" w:hAnsi="宋体" w:eastAsia="宋体"/>
          <w:b w:val="0"/>
          <w:sz w:val="22"/>
        </w:rPr>
        <w:t xml:space="preserve">  →  付钱减价  →  例：5-3=2</w:t>
      </w:r>
    </w:p>
    <w:p w14:paraId="2C32211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列式</w:t>
      </w:r>
      <w:r>
        <w:rPr>
          <w:rFonts w:ascii="宋体" w:hAnsi="宋体" w:eastAsia="宋体"/>
          <w:b w:val="0"/>
          <w:sz w:val="22"/>
        </w:rPr>
        <w:t xml:space="preserve">  →  写算式  →  例：5+3=?</w:t>
      </w:r>
    </w:p>
    <w:p w14:paraId="04CD621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合计</w:t>
      </w:r>
      <w:r>
        <w:rPr>
          <w:rFonts w:ascii="宋体" w:hAnsi="宋体" w:eastAsia="宋体"/>
          <w:b w:val="0"/>
          <w:sz w:val="22"/>
        </w:rPr>
        <w:t xml:space="preserve">  →  总共  →  例：2+3=5</w:t>
      </w:r>
    </w:p>
    <w:p w14:paraId="137AB04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剩余</w:t>
      </w:r>
      <w:r>
        <w:rPr>
          <w:rFonts w:ascii="宋体" w:hAnsi="宋体" w:eastAsia="宋体"/>
          <w:b w:val="0"/>
          <w:sz w:val="22"/>
        </w:rPr>
        <w:t xml:space="preserve">  →  还有  →  例：10-4=6</w:t>
      </w:r>
    </w:p>
    <w:p w14:paraId="46F9491D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7DFFA933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每支铅笔 2 元，买 5 支一共几元？</w:t>
      </w:r>
    </w:p>
    <w:p w14:paraId="06AA7453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每</w:t>
      </w:r>
    </w:p>
    <w:p w14:paraId="7E9FD852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2A4E2BB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【口算】18 - 3 = ______</w:t>
      </w:r>
    </w:p>
    <w:p w14:paraId="51C5F951">
      <w:pPr>
        <w:spacing w:after="60" w:line="300" w:lineRule="auto"/>
        <w:rPr>
          <w:rFonts w:ascii="宋体" w:hAnsi="宋体" w:eastAsia="宋体"/>
          <w:b w:val="0"/>
          <w:sz w:val="22"/>
        </w:rPr>
      </w:pPr>
      <w:r>
        <w:rPr>
          <w:rFonts w:ascii="宋体" w:hAnsi="宋体" w:eastAsia="宋体"/>
          <w:b w:val="0"/>
          <w:sz w:val="22"/>
        </w:rPr>
        <w:t>2. 【概念/读题】「角」是什么意思？</w:t>
      </w:r>
    </w:p>
    <w:p w14:paraId="01EC178C">
      <w:pPr>
        <w:spacing w:after="60" w:line="300" w:lineRule="auto"/>
        <w:rPr>
          <w:rFonts w:ascii="宋体" w:hAnsi="宋体" w:eastAsia="宋体"/>
          <w:b w:val="0"/>
          <w:sz w:val="22"/>
        </w:rPr>
      </w:pPr>
    </w:p>
    <w:p w14:paraId="35F33114">
      <w:pPr>
        <w:spacing w:after="60" w:line="300" w:lineRule="auto"/>
      </w:pPr>
      <w:r>
        <w:rPr>
          <w:rFonts w:ascii="黑体" w:hAnsi="黑体" w:eastAsia="黑体"/>
          <w:b/>
          <w:sz w:val="26"/>
        </w:rPr>
        <w:t>第 32 天（第 5 周）</w:t>
      </w:r>
    </w:p>
    <w:p w14:paraId="18993301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题）—— 含乘除法（二年级）</w:t>
      </w:r>
    </w:p>
    <w:p w14:paraId="6B616B8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2 × 3 = ?  （4 / 5 / 6 / 8）</w:t>
      </w:r>
    </w:p>
    <w:p w14:paraId="4DD034E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2 × 3 = ?  （4 / 5 / 6 / 7）</w:t>
      </w:r>
    </w:p>
    <w:p w14:paraId="38A2652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5 × 5 = ?  （17 / 25 / 27 / 30）</w:t>
      </w:r>
    </w:p>
    <w:p w14:paraId="793E4ADA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 w14:paraId="548310B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合计</w:t>
      </w:r>
      <w:r>
        <w:rPr>
          <w:rFonts w:ascii="宋体" w:hAnsi="宋体" w:eastAsia="宋体"/>
          <w:b w:val="0"/>
          <w:sz w:val="22"/>
        </w:rPr>
        <w:t xml:space="preserve">  →  总共  →  例：2+3=5</w:t>
      </w:r>
    </w:p>
    <w:p w14:paraId="44F3A5B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剩余</w:t>
      </w:r>
      <w:r>
        <w:rPr>
          <w:rFonts w:ascii="宋体" w:hAnsi="宋体" w:eastAsia="宋体"/>
          <w:b w:val="0"/>
          <w:sz w:val="22"/>
        </w:rPr>
        <w:t xml:space="preserve">  →  还有  →  例：10-4=6</w:t>
      </w:r>
    </w:p>
    <w:p w14:paraId="33A4134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增加</w:t>
      </w:r>
      <w:r>
        <w:rPr>
          <w:rFonts w:ascii="宋体" w:hAnsi="宋体" w:eastAsia="宋体"/>
          <w:b w:val="0"/>
          <w:sz w:val="22"/>
        </w:rPr>
        <w:t xml:space="preserve">  →  变多  →  例：5+2=7</w:t>
      </w:r>
    </w:p>
    <w:p w14:paraId="268C551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用去</w:t>
      </w:r>
      <w:r>
        <w:rPr>
          <w:rFonts w:ascii="宋体" w:hAnsi="宋体" w:eastAsia="宋体"/>
          <w:b w:val="0"/>
          <w:sz w:val="22"/>
        </w:rPr>
        <w:t xml:space="preserve">  →  用掉  →  例：8-3=5</w:t>
      </w:r>
    </w:p>
    <w:p w14:paraId="5D47849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每</w:t>
      </w:r>
      <w:r>
        <w:rPr>
          <w:rFonts w:ascii="宋体" w:hAnsi="宋体" w:eastAsia="宋体"/>
          <w:b w:val="0"/>
          <w:sz w:val="22"/>
        </w:rPr>
        <w:t xml:space="preserve">  →  每一个  →  例：每人 2 个</w:t>
      </w:r>
    </w:p>
    <w:p w14:paraId="70150F3A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33825E41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把 12 个苹果平均分给 3 人，每人几个？</w:t>
      </w:r>
    </w:p>
    <w:p w14:paraId="59AE3598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平均</w:t>
      </w:r>
    </w:p>
    <w:p w14:paraId="674CC076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4ABA928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【口算】3 × 4 = ______</w:t>
      </w:r>
    </w:p>
    <w:p w14:paraId="55DD345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【概念/读题】「合计」是什么意思？</w:t>
      </w:r>
    </w:p>
    <w:p w14:paraId="1C237494">
      <w:r>
        <w:br w:type="page"/>
      </w:r>
    </w:p>
    <w:p w14:paraId="59D43EC3">
      <w:pPr>
        <w:spacing w:after="60" w:line="300" w:lineRule="auto"/>
      </w:pPr>
      <w:r>
        <w:rPr>
          <w:rFonts w:ascii="黑体" w:hAnsi="黑体" w:eastAsia="黑体"/>
          <w:b/>
          <w:sz w:val="26"/>
        </w:rPr>
        <w:t>第 33 天（第 5 周）</w:t>
      </w:r>
    </w:p>
    <w:p w14:paraId="70175849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题）—— 含乘除法（二年级）</w:t>
      </w:r>
    </w:p>
    <w:p w14:paraId="6274B1E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16 - 6 = ?  （9 / 10 / 11 / 12）</w:t>
      </w:r>
    </w:p>
    <w:p w14:paraId="615BED80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3 × 2 = ?  （4 / 6 / 7 / 8）</w:t>
      </w:r>
    </w:p>
    <w:p w14:paraId="00D300B8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15 - 2 = ?  （10 / 12 / 13 / 15）</w:t>
      </w:r>
    </w:p>
    <w:p w14:paraId="6393D793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 w14:paraId="5E18550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用去</w:t>
      </w:r>
      <w:r>
        <w:rPr>
          <w:rFonts w:ascii="宋体" w:hAnsi="宋体" w:eastAsia="宋体"/>
          <w:b w:val="0"/>
          <w:sz w:val="22"/>
        </w:rPr>
        <w:t xml:space="preserve">  →  用掉  →  例：8-3=5</w:t>
      </w:r>
    </w:p>
    <w:p w14:paraId="19335A5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每</w:t>
      </w:r>
      <w:r>
        <w:rPr>
          <w:rFonts w:ascii="宋体" w:hAnsi="宋体" w:eastAsia="宋体"/>
          <w:b w:val="0"/>
          <w:sz w:val="22"/>
        </w:rPr>
        <w:t xml:space="preserve">  →  每一个  →  例：每人 2 个</w:t>
      </w:r>
    </w:p>
    <w:p w14:paraId="080DFF3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看图</w:t>
      </w:r>
      <w:r>
        <w:rPr>
          <w:rFonts w:ascii="宋体" w:hAnsi="宋体" w:eastAsia="宋体"/>
          <w:b w:val="0"/>
          <w:sz w:val="22"/>
        </w:rPr>
        <w:t xml:space="preserve">  →  看图画  →  例：数个数</w:t>
      </w:r>
    </w:p>
    <w:p w14:paraId="61C89D6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比大小</w:t>
      </w:r>
      <w:r>
        <w:rPr>
          <w:rFonts w:ascii="宋体" w:hAnsi="宋体" w:eastAsia="宋体"/>
          <w:b w:val="0"/>
          <w:sz w:val="22"/>
        </w:rPr>
        <w:t xml:space="preserve">  →  &gt; &lt; =  →  例：8 &gt; 5</w:t>
      </w:r>
    </w:p>
    <w:p w14:paraId="43B78E2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找规律</w:t>
      </w:r>
      <w:r>
        <w:rPr>
          <w:rFonts w:ascii="宋体" w:hAnsi="宋体" w:eastAsia="宋体"/>
          <w:b w:val="0"/>
          <w:sz w:val="22"/>
        </w:rPr>
        <w:t xml:space="preserve">  →  下一个数  →  例：2,4,6,8</w:t>
      </w:r>
    </w:p>
    <w:p w14:paraId="0B2B56FB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462CA6C2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小红有 4 盒，每盒 3 个，一共有几个？</w:t>
      </w:r>
    </w:p>
    <w:p w14:paraId="3F7C4EDF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每</w:t>
      </w:r>
    </w:p>
    <w:p w14:paraId="3958CD06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07313720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【口算】13 - 9 = ______</w:t>
      </w:r>
    </w:p>
    <w:p w14:paraId="2A0CFF0C">
      <w:pPr>
        <w:spacing w:after="60" w:line="300" w:lineRule="auto"/>
        <w:rPr>
          <w:rFonts w:ascii="宋体" w:hAnsi="宋体" w:eastAsia="宋体"/>
          <w:b w:val="0"/>
          <w:sz w:val="22"/>
        </w:rPr>
      </w:pPr>
      <w:r>
        <w:rPr>
          <w:rFonts w:ascii="宋体" w:hAnsi="宋体" w:eastAsia="宋体"/>
          <w:b w:val="0"/>
          <w:sz w:val="22"/>
        </w:rPr>
        <w:t>2. 【概念/读题】「用去」是什么意思？</w:t>
      </w:r>
    </w:p>
    <w:p w14:paraId="2297A168">
      <w:pPr>
        <w:spacing w:after="60" w:line="300" w:lineRule="auto"/>
        <w:rPr>
          <w:rFonts w:ascii="宋体" w:hAnsi="宋体" w:eastAsia="宋体"/>
          <w:b w:val="0"/>
          <w:sz w:val="22"/>
        </w:rPr>
      </w:pPr>
    </w:p>
    <w:p w14:paraId="5BCF46A1">
      <w:pPr>
        <w:spacing w:after="60" w:line="300" w:lineRule="auto"/>
        <w:rPr>
          <w:rFonts w:ascii="黑体" w:hAnsi="黑体" w:eastAsia="黑体"/>
          <w:b/>
          <w:sz w:val="26"/>
        </w:rPr>
      </w:pPr>
      <w:r>
        <w:rPr>
          <w:rFonts w:ascii="黑体" w:hAnsi="黑体" w:eastAsia="黑体"/>
          <w:b/>
          <w:sz w:val="26"/>
        </w:rPr>
        <w:t>第 34 天（第 5 周）</w:t>
      </w:r>
    </w:p>
    <w:p w14:paraId="0FE70D33">
      <w:pPr>
        <w:spacing w:after="60" w:line="300" w:lineRule="auto"/>
      </w:pPr>
      <w:r>
        <w:rPr>
          <w:rFonts w:ascii="黑体" w:hAnsi="黑体" w:eastAsia="黑体"/>
          <w:b/>
          <w:sz w:val="24"/>
        </w:rPr>
        <w:t>一、口算（3 题）—— 含乘除法（二年级）</w:t>
      </w:r>
    </w:p>
    <w:p w14:paraId="706A750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5 × 4 = ?  （17 / 19 / 20 / 24）</w:t>
      </w:r>
    </w:p>
    <w:p w14:paraId="0AB5DF0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88 + 20 = ?  （105 / 107 / 108 / 110）</w:t>
      </w:r>
    </w:p>
    <w:p w14:paraId="1F941A2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5 × 2 = ?  （7 / 8 / 9 / 10）</w:t>
      </w:r>
    </w:p>
    <w:p w14:paraId="775041CA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 w14:paraId="15D79888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比大小</w:t>
      </w:r>
      <w:r>
        <w:rPr>
          <w:rFonts w:ascii="宋体" w:hAnsi="宋体" w:eastAsia="宋体"/>
          <w:b w:val="0"/>
          <w:sz w:val="22"/>
        </w:rPr>
        <w:t xml:space="preserve">  →  &gt; &lt; =  →  例：8 &gt; 5</w:t>
      </w:r>
    </w:p>
    <w:p w14:paraId="000D4C9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找规律</w:t>
      </w:r>
      <w:r>
        <w:rPr>
          <w:rFonts w:ascii="宋体" w:hAnsi="宋体" w:eastAsia="宋体"/>
          <w:b w:val="0"/>
          <w:sz w:val="22"/>
        </w:rPr>
        <w:t xml:space="preserve">  →  下一个数  →  例：2,4,6,8</w:t>
      </w:r>
    </w:p>
    <w:p w14:paraId="1D6C686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选择</w:t>
      </w:r>
      <w:r>
        <w:rPr>
          <w:rFonts w:ascii="宋体" w:hAnsi="宋体" w:eastAsia="宋体"/>
          <w:b w:val="0"/>
          <w:sz w:val="22"/>
        </w:rPr>
        <w:t xml:space="preserve">  →  选一个  →  例：选对的</w:t>
      </w:r>
    </w:p>
    <w:p w14:paraId="339F6BF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填空</w:t>
      </w:r>
      <w:r>
        <w:rPr>
          <w:rFonts w:ascii="宋体" w:hAnsi="宋体" w:eastAsia="宋体"/>
          <w:b w:val="0"/>
          <w:sz w:val="22"/>
        </w:rPr>
        <w:t xml:space="preserve">  →  填括号  →  例：7+()=10</w:t>
      </w:r>
    </w:p>
    <w:p w14:paraId="697EB38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计算</w:t>
      </w:r>
      <w:r>
        <w:rPr>
          <w:rFonts w:ascii="宋体" w:hAnsi="宋体" w:eastAsia="宋体"/>
          <w:b w:val="0"/>
          <w:sz w:val="22"/>
        </w:rPr>
        <w:t xml:space="preserve">  →  算出得数  →  例：9-3=6</w:t>
      </w:r>
    </w:p>
    <w:p w14:paraId="6920C78C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3D4546A8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列式计算：6 × 7 = ?</w:t>
      </w:r>
    </w:p>
    <w:p w14:paraId="155EF4DE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乘法</w:t>
      </w:r>
    </w:p>
    <w:p w14:paraId="6581EABF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65A6136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【口算】96 + 90 = ______</w:t>
      </w:r>
    </w:p>
    <w:p w14:paraId="389A098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【概念/读题】「比大小」是什么意思？</w:t>
      </w:r>
    </w:p>
    <w:p w14:paraId="28188C13">
      <w:r>
        <w:br w:type="page"/>
      </w:r>
    </w:p>
    <w:p w14:paraId="1A85ED0D">
      <w:pPr>
        <w:spacing w:after="60" w:line="300" w:lineRule="auto"/>
      </w:pPr>
      <w:r>
        <w:rPr>
          <w:rFonts w:ascii="黑体" w:hAnsi="黑体" w:eastAsia="黑体"/>
          <w:b/>
          <w:sz w:val="26"/>
        </w:rPr>
        <w:t>第 35 天（第 5 周）</w:t>
      </w:r>
    </w:p>
    <w:p w14:paraId="13A93089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题）—— 含乘除法（二年级）</w:t>
      </w:r>
    </w:p>
    <w:p w14:paraId="543B239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2 × 5 = ?  （7 / 8 / 10 / 11）</w:t>
      </w:r>
    </w:p>
    <w:p w14:paraId="332F7D7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13 - 9 = ?  （2 / 4 / 5 / 6）</w:t>
      </w:r>
    </w:p>
    <w:p w14:paraId="0EDCD8D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15 - 6 = ?  （6 / 8 / 9 / 12）</w:t>
      </w:r>
    </w:p>
    <w:p w14:paraId="5EB024DA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 w14:paraId="47A90C0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填空</w:t>
      </w:r>
      <w:r>
        <w:rPr>
          <w:rFonts w:ascii="宋体" w:hAnsi="宋体" w:eastAsia="宋体"/>
          <w:b w:val="0"/>
          <w:sz w:val="22"/>
        </w:rPr>
        <w:t xml:space="preserve">  →  填括号  →  例：7+()=10</w:t>
      </w:r>
    </w:p>
    <w:p w14:paraId="69C870E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计算</w:t>
      </w:r>
      <w:r>
        <w:rPr>
          <w:rFonts w:ascii="宋体" w:hAnsi="宋体" w:eastAsia="宋体"/>
          <w:b w:val="0"/>
          <w:sz w:val="22"/>
        </w:rPr>
        <w:t xml:space="preserve">  →  算出得数  →  例：9-3=6</w:t>
      </w:r>
    </w:p>
    <w:p w14:paraId="03BBD4F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解答</w:t>
      </w:r>
      <w:r>
        <w:rPr>
          <w:rFonts w:ascii="宋体" w:hAnsi="宋体" w:eastAsia="宋体"/>
          <w:b w:val="0"/>
          <w:sz w:val="22"/>
        </w:rPr>
        <w:t xml:space="preserve">  →  写完整  →  例：算式+答</w:t>
      </w:r>
    </w:p>
    <w:p w14:paraId="4EFCC718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又</w:t>
      </w:r>
      <w:r>
        <w:rPr>
          <w:rFonts w:ascii="宋体" w:hAnsi="宋体" w:eastAsia="宋体"/>
          <w:b w:val="0"/>
          <w:sz w:val="22"/>
        </w:rPr>
        <w:t xml:space="preserve">  →  再增加  →  例：3+2=5</w:t>
      </w:r>
    </w:p>
    <w:p w14:paraId="19281C7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原来</w:t>
      </w:r>
      <w:r>
        <w:rPr>
          <w:rFonts w:ascii="宋体" w:hAnsi="宋体" w:eastAsia="宋体"/>
          <w:b w:val="0"/>
          <w:sz w:val="22"/>
        </w:rPr>
        <w:t xml:space="preserve">  →  开始  →  例：有时加有时减</w:t>
      </w:r>
    </w:p>
    <w:p w14:paraId="55AEDFD3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6D489E89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列式计算：24 ÷ 4 = ?</w:t>
      </w:r>
    </w:p>
    <w:p w14:paraId="1ECAE435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除法</w:t>
      </w:r>
    </w:p>
    <w:p w14:paraId="2AD25253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1534D490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【口算】25 ÷ 5 = ______</w:t>
      </w:r>
    </w:p>
    <w:p w14:paraId="25CB71D6">
      <w:pPr>
        <w:spacing w:after="60" w:line="300" w:lineRule="auto"/>
        <w:rPr>
          <w:rFonts w:ascii="宋体" w:hAnsi="宋体" w:eastAsia="宋体"/>
          <w:b w:val="0"/>
          <w:sz w:val="22"/>
        </w:rPr>
      </w:pPr>
      <w:r>
        <w:rPr>
          <w:rFonts w:ascii="宋体" w:hAnsi="宋体" w:eastAsia="宋体"/>
          <w:b w:val="0"/>
          <w:sz w:val="22"/>
        </w:rPr>
        <w:t>2. 【概念/读题】「填空」是什么意思？</w:t>
      </w:r>
    </w:p>
    <w:p w14:paraId="2277D9E5">
      <w:pPr>
        <w:spacing w:after="60" w:line="300" w:lineRule="auto"/>
        <w:rPr>
          <w:rFonts w:ascii="宋体" w:hAnsi="宋体" w:eastAsia="宋体"/>
          <w:b w:val="0"/>
          <w:sz w:val="22"/>
        </w:rPr>
      </w:pPr>
    </w:p>
    <w:p w14:paraId="40DD8F72">
      <w:pPr>
        <w:spacing w:after="60" w:line="300" w:lineRule="auto"/>
      </w:pPr>
      <w:r>
        <w:rPr>
          <w:rFonts w:ascii="黑体" w:hAnsi="黑体" w:eastAsia="黑体"/>
          <w:b/>
          <w:sz w:val="26"/>
        </w:rPr>
        <w:t>第 36 天（第 6 周）</w:t>
      </w:r>
    </w:p>
    <w:p w14:paraId="4F74F74A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题）—— 含乘除法（二年级）</w:t>
      </w:r>
    </w:p>
    <w:p w14:paraId="0742EAF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16 - 6 = ?  （9 / 10 / 11 / 13）</w:t>
      </w:r>
    </w:p>
    <w:p w14:paraId="0C98D428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15 - 6 = ?  （8 / 9 / 10 / 12）</w:t>
      </w:r>
    </w:p>
    <w:p w14:paraId="76B2C42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18 - 4 = ?  （12 / 14 / 15 / 16）</w:t>
      </w:r>
    </w:p>
    <w:p w14:paraId="6B8C92EA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 w14:paraId="4413A67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又</w:t>
      </w:r>
      <w:r>
        <w:rPr>
          <w:rFonts w:ascii="宋体" w:hAnsi="宋体" w:eastAsia="宋体"/>
          <w:b w:val="0"/>
          <w:sz w:val="22"/>
        </w:rPr>
        <w:t xml:space="preserve">  →  再增加  →  例：3+2=5</w:t>
      </w:r>
    </w:p>
    <w:p w14:paraId="1852927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原来</w:t>
      </w:r>
      <w:r>
        <w:rPr>
          <w:rFonts w:ascii="宋体" w:hAnsi="宋体" w:eastAsia="宋体"/>
          <w:b w:val="0"/>
          <w:sz w:val="22"/>
        </w:rPr>
        <w:t xml:space="preserve">  →  开始  →  例：有时加有时减</w:t>
      </w:r>
    </w:p>
    <w:p w14:paraId="090003F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卖出</w:t>
      </w:r>
      <w:r>
        <w:rPr>
          <w:rFonts w:ascii="宋体" w:hAnsi="宋体" w:eastAsia="宋体"/>
          <w:b w:val="0"/>
          <w:sz w:val="22"/>
        </w:rPr>
        <w:t xml:space="preserve">  →  卖掉了  →  例：减法</w:t>
      </w:r>
    </w:p>
    <w:p w14:paraId="32361DB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吃了</w:t>
      </w:r>
      <w:r>
        <w:rPr>
          <w:rFonts w:ascii="宋体" w:hAnsi="宋体" w:eastAsia="宋体"/>
          <w:b w:val="0"/>
          <w:sz w:val="22"/>
        </w:rPr>
        <w:t xml:space="preserve">  →  减少了  →  例：减法</w:t>
      </w:r>
    </w:p>
    <w:p w14:paraId="7FB6764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谁多</w:t>
      </w:r>
      <w:r>
        <w:rPr>
          <w:rFonts w:ascii="宋体" w:hAnsi="宋体" w:eastAsia="宋体"/>
          <w:b w:val="0"/>
          <w:sz w:val="22"/>
        </w:rPr>
        <w:t xml:space="preserve">  →  比较  →  例：大减小</w:t>
      </w:r>
    </w:p>
    <w:p w14:paraId="043E13CF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22D25445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3 的 4 倍是多少？</w:t>
      </w:r>
    </w:p>
    <w:p w14:paraId="26F0F64D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倍</w:t>
      </w:r>
    </w:p>
    <w:p w14:paraId="4B5FBC21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2701884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【口算】20 ÷ 5 = ______</w:t>
      </w:r>
    </w:p>
    <w:p w14:paraId="71F673D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【乘除法】5 × 2 = ______</w:t>
      </w:r>
    </w:p>
    <w:p w14:paraId="1AFB1A81">
      <w:r>
        <w:br w:type="page"/>
      </w:r>
    </w:p>
    <w:p w14:paraId="52F26999">
      <w:pPr>
        <w:spacing w:after="60" w:line="300" w:lineRule="auto"/>
      </w:pPr>
      <w:r>
        <w:rPr>
          <w:rFonts w:ascii="黑体" w:hAnsi="黑体" w:eastAsia="黑体"/>
          <w:b/>
          <w:sz w:val="26"/>
        </w:rPr>
        <w:t>第 37 天（第 6 周）</w:t>
      </w:r>
    </w:p>
    <w:p w14:paraId="76A97FBF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题）—— 含乘除法（二年级）</w:t>
      </w:r>
    </w:p>
    <w:p w14:paraId="08CB923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5 × 5 = ?  （17 / 22 / 25 / 28）</w:t>
      </w:r>
    </w:p>
    <w:p w14:paraId="5C2E99B0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15 ÷ 3 = ?  （3 / 5 / 6 / 7）</w:t>
      </w:r>
    </w:p>
    <w:p w14:paraId="562FE6E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13 - 7 = ?  （3 / 4 / 6 / 7）</w:t>
      </w:r>
    </w:p>
    <w:p w14:paraId="08FE8A4E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 w14:paraId="7620BA38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吃了</w:t>
      </w:r>
      <w:r>
        <w:rPr>
          <w:rFonts w:ascii="宋体" w:hAnsi="宋体" w:eastAsia="宋体"/>
          <w:b w:val="0"/>
          <w:sz w:val="22"/>
        </w:rPr>
        <w:t xml:space="preserve">  →  减少了  →  例：减法</w:t>
      </w:r>
    </w:p>
    <w:p w14:paraId="42AA286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谁多</w:t>
      </w:r>
      <w:r>
        <w:rPr>
          <w:rFonts w:ascii="宋体" w:hAnsi="宋体" w:eastAsia="宋体"/>
          <w:b w:val="0"/>
          <w:sz w:val="22"/>
        </w:rPr>
        <w:t xml:space="preserve">  →  比较  →  例：大减小</w:t>
      </w:r>
    </w:p>
    <w:p w14:paraId="0CAB49E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谁少</w:t>
      </w:r>
      <w:r>
        <w:rPr>
          <w:rFonts w:ascii="宋体" w:hAnsi="宋体" w:eastAsia="宋体"/>
          <w:b w:val="0"/>
          <w:sz w:val="22"/>
        </w:rPr>
        <w:t xml:space="preserve">  →  比较  →  例：大减小</w:t>
      </w:r>
    </w:p>
    <w:p w14:paraId="68E585E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拼组</w:t>
      </w:r>
      <w:r>
        <w:rPr>
          <w:rFonts w:ascii="宋体" w:hAnsi="宋体" w:eastAsia="宋体"/>
          <w:b w:val="0"/>
          <w:sz w:val="22"/>
        </w:rPr>
        <w:t xml:space="preserve">  →  拼图形  →  例：2 三角拼方</w:t>
      </w:r>
    </w:p>
    <w:p w14:paraId="5EB464C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分类</w:t>
      </w:r>
      <w:r>
        <w:rPr>
          <w:rFonts w:ascii="宋体" w:hAnsi="宋体" w:eastAsia="宋体"/>
          <w:b w:val="0"/>
          <w:sz w:val="22"/>
        </w:rPr>
        <w:t xml:space="preserve">  →  分组  →  例：按形状分</w:t>
      </w:r>
    </w:p>
    <w:p w14:paraId="1354D203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4C6A782A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有 15 个，每 5 个装一盒，能装几盒？</w:t>
      </w:r>
    </w:p>
    <w:p w14:paraId="0C3A6DA3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每</w:t>
      </w:r>
    </w:p>
    <w:p w14:paraId="32DA650A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41ECAA6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【口算】18 - 3 = ______</w:t>
      </w:r>
    </w:p>
    <w:p w14:paraId="234344DA">
      <w:pPr>
        <w:spacing w:after="60" w:line="300" w:lineRule="auto"/>
        <w:rPr>
          <w:rFonts w:ascii="宋体" w:hAnsi="宋体" w:eastAsia="宋体"/>
          <w:b w:val="0"/>
          <w:sz w:val="22"/>
        </w:rPr>
      </w:pPr>
      <w:r>
        <w:rPr>
          <w:rFonts w:ascii="宋体" w:hAnsi="宋体" w:eastAsia="宋体"/>
          <w:b w:val="0"/>
          <w:sz w:val="22"/>
        </w:rPr>
        <w:t>2. 【概念/读题】「吃了」是什么意思？</w:t>
      </w:r>
    </w:p>
    <w:p w14:paraId="2020116C">
      <w:pPr>
        <w:spacing w:after="60" w:line="300" w:lineRule="auto"/>
        <w:rPr>
          <w:rFonts w:ascii="宋体" w:hAnsi="宋体" w:eastAsia="宋体"/>
          <w:b w:val="0"/>
          <w:sz w:val="22"/>
        </w:rPr>
      </w:pPr>
    </w:p>
    <w:p w14:paraId="29A90530">
      <w:pPr>
        <w:spacing w:after="60" w:line="300" w:lineRule="auto"/>
      </w:pPr>
      <w:r>
        <w:rPr>
          <w:rFonts w:ascii="黑体" w:hAnsi="黑体" w:eastAsia="黑体"/>
          <w:b/>
          <w:sz w:val="26"/>
        </w:rPr>
        <w:t>第 38 天（第 6 周）</w:t>
      </w:r>
    </w:p>
    <w:p w14:paraId="5072A1D3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题）—— 含乘除法（二年级）</w:t>
      </w:r>
    </w:p>
    <w:p w14:paraId="442EE17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14 - 3 = ?  （9 / 10 / 11 / 12）</w:t>
      </w:r>
    </w:p>
    <w:p w14:paraId="2712E90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4 ÷ 2 = ?  （1 / 2 / 3 / 4）</w:t>
      </w:r>
    </w:p>
    <w:p w14:paraId="1118CA4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8 ÷ 4 = ?  （1 / 2 / 3 / 4）</w:t>
      </w:r>
    </w:p>
    <w:p w14:paraId="1608ECFF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 w14:paraId="2F516EA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拼组</w:t>
      </w:r>
      <w:r>
        <w:rPr>
          <w:rFonts w:ascii="宋体" w:hAnsi="宋体" w:eastAsia="宋体"/>
          <w:b w:val="0"/>
          <w:sz w:val="22"/>
        </w:rPr>
        <w:t xml:space="preserve">  →  拼图形  →  例：2 三角拼方</w:t>
      </w:r>
    </w:p>
    <w:p w14:paraId="416D49D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分类</w:t>
      </w:r>
      <w:r>
        <w:rPr>
          <w:rFonts w:ascii="宋体" w:hAnsi="宋体" w:eastAsia="宋体"/>
          <w:b w:val="0"/>
          <w:sz w:val="22"/>
        </w:rPr>
        <w:t xml:space="preserve">  →  分组  →  例：按形状分</w:t>
      </w:r>
    </w:p>
    <w:p w14:paraId="67E70CC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进位</w:t>
      </w:r>
      <w:r>
        <w:rPr>
          <w:rFonts w:ascii="宋体" w:hAnsi="宋体" w:eastAsia="宋体"/>
          <w:b w:val="0"/>
          <w:sz w:val="22"/>
        </w:rPr>
        <w:t xml:space="preserve">  →  满十进一  →  例：8+5=13</w:t>
      </w:r>
    </w:p>
    <w:p w14:paraId="4D0421A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退位</w:t>
      </w:r>
      <w:r>
        <w:rPr>
          <w:rFonts w:ascii="宋体" w:hAnsi="宋体" w:eastAsia="宋体"/>
          <w:b w:val="0"/>
          <w:sz w:val="22"/>
        </w:rPr>
        <w:t xml:space="preserve">  →  借十  →  例：13-5=8</w:t>
      </w:r>
    </w:p>
    <w:p w14:paraId="215FCA3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口算</w:t>
      </w:r>
      <w:r>
        <w:rPr>
          <w:rFonts w:ascii="宋体" w:hAnsi="宋体" w:eastAsia="宋体"/>
          <w:b w:val="0"/>
          <w:sz w:val="22"/>
        </w:rPr>
        <w:t xml:space="preserve">  →  心算  →  例：不用笔</w:t>
      </w:r>
    </w:p>
    <w:p w14:paraId="55B45CA8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3EFFA13B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8 × 9 = ? 请选择正确得数</w:t>
      </w:r>
    </w:p>
    <w:p w14:paraId="65663891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选择</w:t>
      </w:r>
    </w:p>
    <w:p w14:paraId="6D2CB276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7003031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【口算】2 × 4 = ______</w:t>
      </w:r>
    </w:p>
    <w:p w14:paraId="5F8D7AC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【乘除法】4 × 4 = ______</w:t>
      </w:r>
    </w:p>
    <w:p w14:paraId="771AFA6D">
      <w:r>
        <w:br w:type="page"/>
      </w:r>
    </w:p>
    <w:p w14:paraId="035F4739">
      <w:pPr>
        <w:spacing w:after="60" w:line="300" w:lineRule="auto"/>
      </w:pPr>
      <w:r>
        <w:rPr>
          <w:rFonts w:ascii="黑体" w:hAnsi="黑体" w:eastAsia="黑体"/>
          <w:b/>
          <w:sz w:val="26"/>
        </w:rPr>
        <w:t>第 39 天（第 6 周）</w:t>
      </w:r>
    </w:p>
    <w:p w14:paraId="6EE5CA5C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题）—— 含乘除法（二年级）</w:t>
      </w:r>
    </w:p>
    <w:p w14:paraId="77FA9038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84 + 50 = ?  （133 / 134 / 136 / 137）</w:t>
      </w:r>
    </w:p>
    <w:p w14:paraId="285052A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10 ÷ 5 = ?  （1 / 2 / 3 / 4）</w:t>
      </w:r>
    </w:p>
    <w:p w14:paraId="734971B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4 × 4 = ?  （14 / 16 / 17 / 21）</w:t>
      </w:r>
    </w:p>
    <w:p w14:paraId="62CC2EFC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 w14:paraId="1B65627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退位</w:t>
      </w:r>
      <w:r>
        <w:rPr>
          <w:rFonts w:ascii="宋体" w:hAnsi="宋体" w:eastAsia="宋体"/>
          <w:b w:val="0"/>
          <w:sz w:val="22"/>
        </w:rPr>
        <w:t xml:space="preserve">  →  借十  →  例：13-5=8</w:t>
      </w:r>
    </w:p>
    <w:p w14:paraId="2600B4C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口算</w:t>
      </w:r>
      <w:r>
        <w:rPr>
          <w:rFonts w:ascii="宋体" w:hAnsi="宋体" w:eastAsia="宋体"/>
          <w:b w:val="0"/>
          <w:sz w:val="22"/>
        </w:rPr>
        <w:t xml:space="preserve">  →  心算  →  例：不用笔</w:t>
      </w:r>
    </w:p>
    <w:p w14:paraId="3D58B01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相邻</w:t>
      </w:r>
      <w:r>
        <w:rPr>
          <w:rFonts w:ascii="宋体" w:hAnsi="宋体" w:eastAsia="宋体"/>
          <w:b w:val="0"/>
          <w:sz w:val="22"/>
        </w:rPr>
        <w:t xml:space="preserve">  →  挨着的  →  例：9 和 10</w:t>
      </w:r>
    </w:p>
    <w:p w14:paraId="3D83924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付</w:t>
      </w:r>
      <w:r>
        <w:rPr>
          <w:rFonts w:ascii="宋体" w:hAnsi="宋体" w:eastAsia="宋体"/>
          <w:b w:val="0"/>
          <w:sz w:val="22"/>
        </w:rPr>
        <w:t xml:space="preserve">  →  给钱  →  例：5 元</w:t>
      </w:r>
    </w:p>
    <w:p w14:paraId="6C67372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便宜</w:t>
      </w:r>
      <w:r>
        <w:rPr>
          <w:rFonts w:ascii="宋体" w:hAnsi="宋体" w:eastAsia="宋体"/>
          <w:b w:val="0"/>
          <w:sz w:val="22"/>
        </w:rPr>
        <w:t xml:space="preserve">  →  价格低  →  例：3 元&lt;5 元</w:t>
      </w:r>
    </w:p>
    <w:p w14:paraId="28A8FD14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4E292846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18 ÷ 3 = ? 请填空</w:t>
      </w:r>
    </w:p>
    <w:p w14:paraId="1D997826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填空</w:t>
      </w:r>
    </w:p>
    <w:p w14:paraId="3E8C4AAE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47FD442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【口算】15 - 2 = ______</w:t>
      </w:r>
    </w:p>
    <w:p w14:paraId="415F22A7">
      <w:pPr>
        <w:spacing w:after="60" w:line="300" w:lineRule="auto"/>
        <w:rPr>
          <w:rFonts w:ascii="宋体" w:hAnsi="宋体" w:eastAsia="宋体"/>
          <w:b w:val="0"/>
          <w:sz w:val="22"/>
        </w:rPr>
      </w:pPr>
      <w:r>
        <w:rPr>
          <w:rFonts w:ascii="宋体" w:hAnsi="宋体" w:eastAsia="宋体"/>
          <w:b w:val="0"/>
          <w:sz w:val="22"/>
        </w:rPr>
        <w:t>2. 【概念/读题】「退位」是什么意思？</w:t>
      </w:r>
    </w:p>
    <w:p w14:paraId="4C90D34C">
      <w:pPr>
        <w:spacing w:after="60" w:line="300" w:lineRule="auto"/>
        <w:rPr>
          <w:rFonts w:ascii="宋体" w:hAnsi="宋体" w:eastAsia="宋体"/>
          <w:b w:val="0"/>
          <w:sz w:val="22"/>
        </w:rPr>
      </w:pPr>
    </w:p>
    <w:p w14:paraId="5F346A37">
      <w:pPr>
        <w:spacing w:after="60" w:line="300" w:lineRule="auto"/>
      </w:pPr>
      <w:r>
        <w:rPr>
          <w:rFonts w:ascii="黑体" w:hAnsi="黑体" w:eastAsia="黑体"/>
          <w:b/>
          <w:sz w:val="26"/>
        </w:rPr>
        <w:t>第 40 天（第 6 周）</w:t>
      </w:r>
    </w:p>
    <w:p w14:paraId="22660B3D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题）—— 含乘除法（二年级）</w:t>
      </w:r>
    </w:p>
    <w:p w14:paraId="59020C4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4 × 3 = ?  （11 / 12 / 13 / 15）</w:t>
      </w:r>
    </w:p>
    <w:p w14:paraId="56BA048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4 × 4 = ?  （16 / 17 / 18 / 21）</w:t>
      </w:r>
    </w:p>
    <w:p w14:paraId="5CA2BBD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90 - 43 = ?  （44 / 46 / 47 / 48）</w:t>
      </w:r>
    </w:p>
    <w:p w14:paraId="23D21B11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 w14:paraId="1E214C5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付</w:t>
      </w:r>
      <w:r>
        <w:rPr>
          <w:rFonts w:ascii="宋体" w:hAnsi="宋体" w:eastAsia="宋体"/>
          <w:b w:val="0"/>
          <w:sz w:val="22"/>
        </w:rPr>
        <w:t xml:space="preserve">  →  给钱  →  例：5 元</w:t>
      </w:r>
    </w:p>
    <w:p w14:paraId="338AE4F0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便宜</w:t>
      </w:r>
      <w:r>
        <w:rPr>
          <w:rFonts w:ascii="宋体" w:hAnsi="宋体" w:eastAsia="宋体"/>
          <w:b w:val="0"/>
          <w:sz w:val="22"/>
        </w:rPr>
        <w:t xml:space="preserve">  →  价格低  →  例：3 元&lt;5 元</w:t>
      </w:r>
    </w:p>
    <w:p w14:paraId="62A0C27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乘法</w:t>
      </w:r>
      <w:r>
        <w:rPr>
          <w:rFonts w:ascii="宋体" w:hAnsi="宋体" w:eastAsia="宋体"/>
          <w:b w:val="0"/>
          <w:sz w:val="22"/>
        </w:rPr>
        <w:t xml:space="preserve">  →  几个几  →  例：3×4=12</w:t>
      </w:r>
    </w:p>
    <w:p w14:paraId="452C99F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除法</w:t>
      </w:r>
      <w:r>
        <w:rPr>
          <w:rFonts w:ascii="宋体" w:hAnsi="宋体" w:eastAsia="宋体"/>
          <w:b w:val="0"/>
          <w:sz w:val="22"/>
        </w:rPr>
        <w:t xml:space="preserve">  →  平均分  →  例：12÷3=4</w:t>
      </w:r>
    </w:p>
    <w:p w14:paraId="11BD452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被除数</w:t>
      </w:r>
      <w:r>
        <w:rPr>
          <w:rFonts w:ascii="宋体" w:hAnsi="宋体" w:eastAsia="宋体"/>
          <w:b w:val="0"/>
          <w:sz w:val="22"/>
        </w:rPr>
        <w:t xml:space="preserve">  →  ÷ 前面  →  例：12÷3 的 12</w:t>
      </w:r>
    </w:p>
    <w:p w14:paraId="75150885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12687243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小明有 5 组，每组 2 人，一共有几人？</w:t>
      </w:r>
    </w:p>
    <w:p w14:paraId="33C9A0F6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每</w:t>
      </w:r>
    </w:p>
    <w:p w14:paraId="7E14C841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3D56537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【口算】12 ÷ 4 = ______</w:t>
      </w:r>
    </w:p>
    <w:p w14:paraId="47E6EEC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【乘除法】4 × 4 = ______</w:t>
      </w:r>
    </w:p>
    <w:p w14:paraId="23278531">
      <w:r>
        <w:br w:type="page"/>
      </w:r>
    </w:p>
    <w:p w14:paraId="75A60D63">
      <w:pPr>
        <w:spacing w:after="60" w:line="300" w:lineRule="auto"/>
      </w:pPr>
      <w:r>
        <w:rPr>
          <w:rFonts w:ascii="黑体" w:hAnsi="黑体" w:eastAsia="黑体"/>
          <w:b/>
          <w:sz w:val="26"/>
        </w:rPr>
        <w:t>第 41 天（第 6 周）</w:t>
      </w:r>
    </w:p>
    <w:p w14:paraId="25E2CBAE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题）—— 含乘除法（二年级）</w:t>
      </w:r>
    </w:p>
    <w:p w14:paraId="334D833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71 + 8 = ?  （76 / 77 / 79 / 80）</w:t>
      </w:r>
    </w:p>
    <w:p w14:paraId="3EC60018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16 - 5 = ?  （9 / 10 / 11 / 13）</w:t>
      </w:r>
    </w:p>
    <w:p w14:paraId="6DB46BD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94 + 2 = ?  （94 / 96 / 97 / 98）</w:t>
      </w:r>
    </w:p>
    <w:p w14:paraId="4F6A7E78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 w14:paraId="3B1C5E7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除法</w:t>
      </w:r>
      <w:r>
        <w:rPr>
          <w:rFonts w:ascii="宋体" w:hAnsi="宋体" w:eastAsia="宋体"/>
          <w:b w:val="0"/>
          <w:sz w:val="22"/>
        </w:rPr>
        <w:t xml:space="preserve">  →  平均分  →  例：12÷3=4</w:t>
      </w:r>
    </w:p>
    <w:p w14:paraId="184AC8B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被除数</w:t>
      </w:r>
      <w:r>
        <w:rPr>
          <w:rFonts w:ascii="宋体" w:hAnsi="宋体" w:eastAsia="宋体"/>
          <w:b w:val="0"/>
          <w:sz w:val="22"/>
        </w:rPr>
        <w:t xml:space="preserve">  →  ÷ 前面  →  例：12÷3 的 12</w:t>
      </w:r>
    </w:p>
    <w:p w14:paraId="51E20EA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除数</w:t>
      </w:r>
      <w:r>
        <w:rPr>
          <w:rFonts w:ascii="宋体" w:hAnsi="宋体" w:eastAsia="宋体"/>
          <w:b w:val="0"/>
          <w:sz w:val="22"/>
        </w:rPr>
        <w:t xml:space="preserve">  →  ÷ 后面  →  例：12÷3 的 3</w:t>
      </w:r>
    </w:p>
    <w:p w14:paraId="42618FD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商</w:t>
      </w:r>
      <w:r>
        <w:rPr>
          <w:rFonts w:ascii="宋体" w:hAnsi="宋体" w:eastAsia="宋体"/>
          <w:b w:val="0"/>
          <w:sz w:val="22"/>
        </w:rPr>
        <w:t xml:space="preserve">  →  除法结果  →  例：12÷3=4 的 4</w:t>
      </w:r>
    </w:p>
    <w:p w14:paraId="51DC7848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积</w:t>
      </w:r>
      <w:r>
        <w:rPr>
          <w:rFonts w:ascii="宋体" w:hAnsi="宋体" w:eastAsia="宋体"/>
          <w:b w:val="0"/>
          <w:sz w:val="22"/>
        </w:rPr>
        <w:t xml:space="preserve">  →  乘法结果  →  例：3×4=12 的 12</w:t>
      </w:r>
    </w:p>
    <w:p w14:paraId="2ADEF598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6FF811B8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每支铅笔 2 元，买 5 支一共几元？</w:t>
      </w:r>
    </w:p>
    <w:p w14:paraId="0649B753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每</w:t>
      </w:r>
    </w:p>
    <w:p w14:paraId="0B1C27C3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0D5061D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【口算】15 - 9 = ______</w:t>
      </w:r>
    </w:p>
    <w:p w14:paraId="49BC6CDD">
      <w:pPr>
        <w:spacing w:after="60" w:line="300" w:lineRule="auto"/>
        <w:rPr>
          <w:rFonts w:ascii="宋体" w:hAnsi="宋体" w:eastAsia="宋体"/>
          <w:b w:val="0"/>
          <w:sz w:val="22"/>
        </w:rPr>
      </w:pPr>
      <w:r>
        <w:rPr>
          <w:rFonts w:ascii="宋体" w:hAnsi="宋体" w:eastAsia="宋体"/>
          <w:b w:val="0"/>
          <w:sz w:val="22"/>
        </w:rPr>
        <w:t>2. 【概念/读题】「除法」是什么意思？</w:t>
      </w:r>
    </w:p>
    <w:p w14:paraId="0B47A12B">
      <w:pPr>
        <w:spacing w:after="60" w:line="300" w:lineRule="auto"/>
        <w:rPr>
          <w:rFonts w:ascii="宋体" w:hAnsi="宋体" w:eastAsia="宋体"/>
          <w:b w:val="0"/>
          <w:sz w:val="22"/>
        </w:rPr>
      </w:pPr>
    </w:p>
    <w:p w14:paraId="7A79F779">
      <w:pPr>
        <w:spacing w:after="60" w:line="300" w:lineRule="auto"/>
      </w:pPr>
      <w:r>
        <w:rPr>
          <w:rFonts w:ascii="黑体" w:hAnsi="黑体" w:eastAsia="黑体"/>
          <w:b/>
          <w:sz w:val="26"/>
        </w:rPr>
        <w:t>第 42 天（第 6 周）</w:t>
      </w:r>
    </w:p>
    <w:p w14:paraId="77FE31B8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题）—— 含乘除法（二年级）</w:t>
      </w:r>
    </w:p>
    <w:p w14:paraId="4C0A8060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99 + 50 = ?  （146 / 147 / 148 / 149）</w:t>
      </w:r>
    </w:p>
    <w:p w14:paraId="6E8BC84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25 ÷ 5 = ?  （3 / 4 / 5 / 6）</w:t>
      </w:r>
    </w:p>
    <w:p w14:paraId="60DF30B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16 - 3 = ?  （11 / 13 / 14 / 16）</w:t>
      </w:r>
    </w:p>
    <w:p w14:paraId="6CB8E6FF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 w14:paraId="47C130A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商</w:t>
      </w:r>
      <w:r>
        <w:rPr>
          <w:rFonts w:ascii="宋体" w:hAnsi="宋体" w:eastAsia="宋体"/>
          <w:b w:val="0"/>
          <w:sz w:val="22"/>
        </w:rPr>
        <w:t xml:space="preserve">  →  除法结果  →  例：12÷3=4 的 4</w:t>
      </w:r>
    </w:p>
    <w:p w14:paraId="62A1E1D0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积</w:t>
      </w:r>
      <w:r>
        <w:rPr>
          <w:rFonts w:ascii="宋体" w:hAnsi="宋体" w:eastAsia="宋体"/>
          <w:b w:val="0"/>
          <w:sz w:val="22"/>
        </w:rPr>
        <w:t xml:space="preserve">  →  乘法结果  →  例：3×4=12 的 12</w:t>
      </w:r>
    </w:p>
    <w:p w14:paraId="683EACB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倍</w:t>
      </w:r>
      <w:r>
        <w:rPr>
          <w:rFonts w:ascii="宋体" w:hAnsi="宋体" w:eastAsia="宋体"/>
          <w:b w:val="0"/>
          <w:sz w:val="22"/>
        </w:rPr>
        <w:t xml:space="preserve">  →  几个同样多  →  例：3 的 4 倍</w:t>
      </w:r>
    </w:p>
    <w:p w14:paraId="0E53A07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平均分</w:t>
      </w:r>
      <w:r>
        <w:rPr>
          <w:rFonts w:ascii="宋体" w:hAnsi="宋体" w:eastAsia="宋体"/>
          <w:b w:val="0"/>
          <w:sz w:val="22"/>
        </w:rPr>
        <w:t xml:space="preserve">  →  分成同样多  →  例：除法</w:t>
      </w:r>
    </w:p>
    <w:p w14:paraId="0E4061E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&gt;</w:t>
      </w:r>
      <w:r>
        <w:rPr>
          <w:rFonts w:ascii="宋体" w:hAnsi="宋体" w:eastAsia="宋体"/>
          <w:b w:val="0"/>
          <w:sz w:val="22"/>
        </w:rPr>
        <w:t xml:space="preserve">  →  大于  →  例：5 &gt; 3</w:t>
      </w:r>
    </w:p>
    <w:p w14:paraId="4431903B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29905CA0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把 12 个苹果平均分给 3 人，每人几个？</w:t>
      </w:r>
    </w:p>
    <w:p w14:paraId="648BE6E6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平均</w:t>
      </w:r>
    </w:p>
    <w:p w14:paraId="139406B4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000B03A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【口算】16 - 7 = ______</w:t>
      </w:r>
    </w:p>
    <w:p w14:paraId="328A46F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【乘除法】3 × 3 = ______</w:t>
      </w:r>
    </w:p>
    <w:p w14:paraId="3C68F5CC">
      <w:r>
        <w:br w:type="page"/>
      </w:r>
    </w:p>
    <w:p w14:paraId="78DB61A8">
      <w:pPr>
        <w:spacing w:after="60" w:line="300" w:lineRule="auto"/>
      </w:pPr>
      <w:r>
        <w:rPr>
          <w:rFonts w:ascii="黑体" w:hAnsi="黑体" w:eastAsia="黑体"/>
          <w:b/>
          <w:sz w:val="26"/>
        </w:rPr>
        <w:t>第 43 天（第 7 周）</w:t>
      </w:r>
    </w:p>
    <w:p w14:paraId="07D76D49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题）—— 含乘除法（二年级）</w:t>
      </w:r>
    </w:p>
    <w:p w14:paraId="2493C3C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11 - 8 = ?  （0 / 2 / 3 / 6）</w:t>
      </w:r>
    </w:p>
    <w:p w14:paraId="6F48C57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20 + 1 = ?  （19 / 21 / 22 / 24）</w:t>
      </w:r>
    </w:p>
    <w:p w14:paraId="4E3D38B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5 + 18 = ?  （20 / 21 / 22 / 23）</w:t>
      </w:r>
    </w:p>
    <w:p w14:paraId="593BECD4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 w14:paraId="1CE83F7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平均分</w:t>
      </w:r>
      <w:r>
        <w:rPr>
          <w:rFonts w:ascii="宋体" w:hAnsi="宋体" w:eastAsia="宋体"/>
          <w:b w:val="0"/>
          <w:sz w:val="22"/>
        </w:rPr>
        <w:t xml:space="preserve">  →  分成同样多  →  例：除法</w:t>
      </w:r>
    </w:p>
    <w:p w14:paraId="7A464D3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&gt;</w:t>
      </w:r>
      <w:r>
        <w:rPr>
          <w:rFonts w:ascii="宋体" w:hAnsi="宋体" w:eastAsia="宋体"/>
          <w:b w:val="0"/>
          <w:sz w:val="22"/>
        </w:rPr>
        <w:t xml:space="preserve">  →  大于  →  例：5 &gt; 3</w:t>
      </w:r>
    </w:p>
    <w:p w14:paraId="2220970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&lt;</w:t>
      </w:r>
      <w:r>
        <w:rPr>
          <w:rFonts w:ascii="宋体" w:hAnsi="宋体" w:eastAsia="宋体"/>
          <w:b w:val="0"/>
          <w:sz w:val="22"/>
        </w:rPr>
        <w:t xml:space="preserve">  →  小于  →  例：2 &lt; 7</w:t>
      </w:r>
    </w:p>
    <w:p w14:paraId="02D0FF9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=</w:t>
      </w:r>
      <w:r>
        <w:rPr>
          <w:rFonts w:ascii="宋体" w:hAnsi="宋体" w:eastAsia="宋体"/>
          <w:b w:val="0"/>
          <w:sz w:val="22"/>
        </w:rPr>
        <w:t xml:space="preserve">  →  等于  →  例：4 = 4</w:t>
      </w:r>
    </w:p>
    <w:p w14:paraId="28A3D4B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+</w:t>
      </w:r>
      <w:r>
        <w:rPr>
          <w:rFonts w:ascii="宋体" w:hAnsi="宋体" w:eastAsia="宋体"/>
          <w:b w:val="0"/>
          <w:sz w:val="22"/>
        </w:rPr>
        <w:t xml:space="preserve">  →  加法  →  例：3 + 2 = 5</w:t>
      </w:r>
    </w:p>
    <w:p w14:paraId="0FAB09D4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5B484535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小红有 4 盒，每盒 3 个，一共有几个？</w:t>
      </w:r>
    </w:p>
    <w:p w14:paraId="27BA686E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每</w:t>
      </w:r>
    </w:p>
    <w:p w14:paraId="36F1C020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51CD689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【口算】2 × 4 = ______</w:t>
      </w:r>
    </w:p>
    <w:p w14:paraId="28545041">
      <w:pPr>
        <w:spacing w:after="60" w:line="300" w:lineRule="auto"/>
        <w:rPr>
          <w:rFonts w:ascii="宋体" w:hAnsi="宋体" w:eastAsia="宋体"/>
          <w:b w:val="0"/>
          <w:sz w:val="22"/>
        </w:rPr>
      </w:pPr>
      <w:r>
        <w:rPr>
          <w:rFonts w:ascii="宋体" w:hAnsi="宋体" w:eastAsia="宋体"/>
          <w:b w:val="0"/>
          <w:sz w:val="22"/>
        </w:rPr>
        <w:t>2. 【乘除法】4 × 8 = ______</w:t>
      </w:r>
    </w:p>
    <w:p w14:paraId="42BCA346">
      <w:pPr>
        <w:spacing w:after="60" w:line="300" w:lineRule="auto"/>
        <w:rPr>
          <w:rFonts w:ascii="宋体" w:hAnsi="宋体" w:eastAsia="宋体"/>
          <w:b w:val="0"/>
          <w:sz w:val="22"/>
        </w:rPr>
      </w:pPr>
    </w:p>
    <w:p w14:paraId="695DFEEA">
      <w:pPr>
        <w:spacing w:after="60" w:line="300" w:lineRule="auto"/>
      </w:pPr>
      <w:r>
        <w:rPr>
          <w:rFonts w:ascii="黑体" w:hAnsi="黑体" w:eastAsia="黑体"/>
          <w:b/>
          <w:sz w:val="26"/>
        </w:rPr>
        <w:t>第 44 天（第 7 周）</w:t>
      </w:r>
    </w:p>
    <w:p w14:paraId="61E656EB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题）—— 含乘除法（二年级）</w:t>
      </w:r>
    </w:p>
    <w:p w14:paraId="1092805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37 - 8 = ?  （26 / 28 / 29 / 31）</w:t>
      </w:r>
    </w:p>
    <w:p w14:paraId="25F7F9F0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37 + 9 = ?  （43 / 44 / 46 / 47）</w:t>
      </w:r>
    </w:p>
    <w:p w14:paraId="50596A2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67 + 1 = ?  （66 / 67 / 68 / 69）</w:t>
      </w:r>
    </w:p>
    <w:p w14:paraId="18F7DAB3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 w14:paraId="7F25092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=</w:t>
      </w:r>
      <w:r>
        <w:rPr>
          <w:rFonts w:ascii="宋体" w:hAnsi="宋体" w:eastAsia="宋体"/>
          <w:b w:val="0"/>
          <w:sz w:val="22"/>
        </w:rPr>
        <w:t xml:space="preserve">  →  等于  →  例：4 = 4</w:t>
      </w:r>
    </w:p>
    <w:p w14:paraId="6A9C0E0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+</w:t>
      </w:r>
      <w:r>
        <w:rPr>
          <w:rFonts w:ascii="宋体" w:hAnsi="宋体" w:eastAsia="宋体"/>
          <w:b w:val="0"/>
          <w:sz w:val="22"/>
        </w:rPr>
        <w:t xml:space="preserve">  →  加法  →  例：3 + 2 = 5</w:t>
      </w:r>
    </w:p>
    <w:p w14:paraId="69BCD5A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-</w:t>
      </w:r>
      <w:r>
        <w:rPr>
          <w:rFonts w:ascii="宋体" w:hAnsi="宋体" w:eastAsia="宋体"/>
          <w:b w:val="0"/>
          <w:sz w:val="22"/>
        </w:rPr>
        <w:t xml:space="preserve">  →  减法  →  例：5 - 2 = 3</w:t>
      </w:r>
    </w:p>
    <w:p w14:paraId="495AC268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十位</w:t>
      </w:r>
      <w:r>
        <w:rPr>
          <w:rFonts w:ascii="宋体" w:hAnsi="宋体" w:eastAsia="宋体"/>
          <w:b w:val="0"/>
          <w:sz w:val="22"/>
        </w:rPr>
        <w:t xml:space="preserve">  →  35 的 3  →  例：3 个十</w:t>
      </w:r>
    </w:p>
    <w:p w14:paraId="388F054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个位</w:t>
      </w:r>
      <w:r>
        <w:rPr>
          <w:rFonts w:ascii="宋体" w:hAnsi="宋体" w:eastAsia="宋体"/>
          <w:b w:val="0"/>
          <w:sz w:val="22"/>
        </w:rPr>
        <w:t xml:space="preserve">  →  35 的 5  →  例：5 个一</w:t>
      </w:r>
    </w:p>
    <w:p w14:paraId="6E2FA79B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13D7A612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列式计算：6 × 7 = ?</w:t>
      </w:r>
    </w:p>
    <w:p w14:paraId="000A21DF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乘法</w:t>
      </w:r>
    </w:p>
    <w:p w14:paraId="33E74FA0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79BF79A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【口算】64 ÷ 8 = ______</w:t>
      </w:r>
    </w:p>
    <w:p w14:paraId="7843DB6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【概念/读题】「=」是什么意思？</w:t>
      </w:r>
    </w:p>
    <w:p w14:paraId="1D95CCBB">
      <w:r>
        <w:br w:type="page"/>
      </w:r>
    </w:p>
    <w:p w14:paraId="7352CB29">
      <w:pPr>
        <w:spacing w:after="60" w:line="300" w:lineRule="auto"/>
      </w:pPr>
      <w:r>
        <w:rPr>
          <w:rFonts w:ascii="黑体" w:hAnsi="黑体" w:eastAsia="黑体"/>
          <w:b/>
          <w:sz w:val="26"/>
        </w:rPr>
        <w:t>第 45 天（第 7 周）</w:t>
      </w:r>
    </w:p>
    <w:p w14:paraId="114F39ED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题）—— 含乘除法（二年级）</w:t>
      </w:r>
    </w:p>
    <w:p w14:paraId="23D9FDB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76 + 9 = ?  （82 / 84 / 85 / 87）</w:t>
      </w:r>
    </w:p>
    <w:p w14:paraId="22CD13B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81 - 2 = ?  （77 / 78 / 79 / 81）</w:t>
      </w:r>
    </w:p>
    <w:p w14:paraId="7827992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56 - 8 = ?  （45 / 48 / 50 / 51）</w:t>
      </w:r>
    </w:p>
    <w:p w14:paraId="1BB62A05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 w14:paraId="591785F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十位</w:t>
      </w:r>
      <w:r>
        <w:rPr>
          <w:rFonts w:ascii="宋体" w:hAnsi="宋体" w:eastAsia="宋体"/>
          <w:b w:val="0"/>
          <w:sz w:val="22"/>
        </w:rPr>
        <w:t xml:space="preserve">  →  35 的 3  →  例：3 个十</w:t>
      </w:r>
    </w:p>
    <w:p w14:paraId="6DF1DEB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个位</w:t>
      </w:r>
      <w:r>
        <w:rPr>
          <w:rFonts w:ascii="宋体" w:hAnsi="宋体" w:eastAsia="宋体"/>
          <w:b w:val="0"/>
          <w:sz w:val="22"/>
        </w:rPr>
        <w:t xml:space="preserve">  →  35 的 5  →  例：5 个一</w:t>
      </w:r>
    </w:p>
    <w:p w14:paraId="590FE2B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正方形</w:t>
      </w:r>
      <w:r>
        <w:rPr>
          <w:rFonts w:ascii="宋体" w:hAnsi="宋体" w:eastAsia="宋体"/>
          <w:b w:val="0"/>
          <w:sz w:val="22"/>
        </w:rPr>
        <w:t xml:space="preserve">  →  4 边相等  →  例：魔方一面</w:t>
      </w:r>
    </w:p>
    <w:p w14:paraId="1D19B68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圆形</w:t>
      </w:r>
      <w:r>
        <w:rPr>
          <w:rFonts w:ascii="宋体" w:hAnsi="宋体" w:eastAsia="宋体"/>
          <w:b w:val="0"/>
          <w:sz w:val="22"/>
        </w:rPr>
        <w:t xml:space="preserve">  →  能滚动  →  例：硬币</w:t>
      </w:r>
    </w:p>
    <w:p w14:paraId="237CA38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三角形</w:t>
      </w:r>
      <w:r>
        <w:rPr>
          <w:rFonts w:ascii="宋体" w:hAnsi="宋体" w:eastAsia="宋体"/>
          <w:b w:val="0"/>
          <w:sz w:val="22"/>
        </w:rPr>
        <w:t xml:space="preserve">  →  3 个角  →  例：三明治</w:t>
      </w:r>
    </w:p>
    <w:p w14:paraId="2F18E780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72554325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列式计算：24 ÷ 4 = ?</w:t>
      </w:r>
    </w:p>
    <w:p w14:paraId="6740D1BC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除法</w:t>
      </w:r>
    </w:p>
    <w:p w14:paraId="0E919136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151E065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【口算】72 ÷ 9 = ______</w:t>
      </w:r>
    </w:p>
    <w:p w14:paraId="1C58A46F">
      <w:pPr>
        <w:spacing w:after="60" w:line="300" w:lineRule="auto"/>
        <w:rPr>
          <w:rFonts w:ascii="宋体" w:hAnsi="宋体" w:eastAsia="宋体"/>
          <w:b w:val="0"/>
          <w:sz w:val="22"/>
        </w:rPr>
      </w:pPr>
      <w:r>
        <w:rPr>
          <w:rFonts w:ascii="宋体" w:hAnsi="宋体" w:eastAsia="宋体"/>
          <w:b w:val="0"/>
          <w:sz w:val="22"/>
        </w:rPr>
        <w:t>2. 【乘除法】8 × 3 = ______</w:t>
      </w:r>
    </w:p>
    <w:p w14:paraId="701573B6">
      <w:pPr>
        <w:spacing w:after="60" w:line="300" w:lineRule="auto"/>
        <w:rPr>
          <w:rFonts w:ascii="宋体" w:hAnsi="宋体" w:eastAsia="宋体"/>
          <w:b w:val="0"/>
          <w:sz w:val="22"/>
        </w:rPr>
      </w:pPr>
    </w:p>
    <w:p w14:paraId="68E7F24F">
      <w:pPr>
        <w:spacing w:after="60" w:line="300" w:lineRule="auto"/>
      </w:pPr>
      <w:r>
        <w:rPr>
          <w:rFonts w:ascii="黑体" w:hAnsi="黑体" w:eastAsia="黑体"/>
          <w:b/>
          <w:sz w:val="26"/>
        </w:rPr>
        <w:t>第 46 天（第 7 周）</w:t>
      </w:r>
    </w:p>
    <w:p w14:paraId="16750CCC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题）—— 含乘除法（二年级）</w:t>
      </w:r>
    </w:p>
    <w:p w14:paraId="18E9867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72 + 9 = ?  （79 / 81 / 82 / 83）</w:t>
      </w:r>
    </w:p>
    <w:p w14:paraId="7AE2D48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18 - 11 = ?  （4 / 5 / 7 / 10）</w:t>
      </w:r>
    </w:p>
    <w:p w14:paraId="622AD92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16 ÷ 8 = ?  （1 / 2 / 3 / 4）</w:t>
      </w:r>
    </w:p>
    <w:p w14:paraId="7D204457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 w14:paraId="34F295E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圆形</w:t>
      </w:r>
      <w:r>
        <w:rPr>
          <w:rFonts w:ascii="宋体" w:hAnsi="宋体" w:eastAsia="宋体"/>
          <w:b w:val="0"/>
          <w:sz w:val="22"/>
        </w:rPr>
        <w:t xml:space="preserve">  →  能滚动  →  例：硬币</w:t>
      </w:r>
    </w:p>
    <w:p w14:paraId="2A651AE8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三角形</w:t>
      </w:r>
      <w:r>
        <w:rPr>
          <w:rFonts w:ascii="宋体" w:hAnsi="宋体" w:eastAsia="宋体"/>
          <w:b w:val="0"/>
          <w:sz w:val="22"/>
        </w:rPr>
        <w:t xml:space="preserve">  →  3 个角  →  例：三明治</w:t>
      </w:r>
    </w:p>
    <w:p w14:paraId="3BA77B2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长方形</w:t>
      </w:r>
      <w:r>
        <w:rPr>
          <w:rFonts w:ascii="宋体" w:hAnsi="宋体" w:eastAsia="宋体"/>
          <w:b w:val="0"/>
          <w:sz w:val="22"/>
        </w:rPr>
        <w:t xml:space="preserve">  →  对边相等  →  例：书本</w:t>
      </w:r>
    </w:p>
    <w:p w14:paraId="41E4925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凑十</w:t>
      </w:r>
      <w:r>
        <w:rPr>
          <w:rFonts w:ascii="宋体" w:hAnsi="宋体" w:eastAsia="宋体"/>
          <w:b w:val="0"/>
          <w:sz w:val="22"/>
        </w:rPr>
        <w:t xml:space="preserve">  →  先凑 10  →  例：9+5=9+1+4</w:t>
      </w:r>
    </w:p>
    <w:p w14:paraId="05B05CC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破十</w:t>
      </w:r>
      <w:r>
        <w:rPr>
          <w:rFonts w:ascii="宋体" w:hAnsi="宋体" w:eastAsia="宋体"/>
          <w:b w:val="0"/>
          <w:sz w:val="22"/>
        </w:rPr>
        <w:t xml:space="preserve">  →  先减 10  →  例：13-5</w:t>
      </w:r>
    </w:p>
    <w:p w14:paraId="6153F804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396DBDBA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3 的 4 倍是多少？</w:t>
      </w:r>
    </w:p>
    <w:p w14:paraId="2F84EF87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倍</w:t>
      </w:r>
    </w:p>
    <w:p w14:paraId="34B3B23A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17DC5F0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【口算】20 + 10 = ______</w:t>
      </w:r>
    </w:p>
    <w:p w14:paraId="40A6F9B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【乘除法】6 × 7 = ______</w:t>
      </w:r>
    </w:p>
    <w:p w14:paraId="37350CA3">
      <w:r>
        <w:br w:type="page"/>
      </w:r>
    </w:p>
    <w:p w14:paraId="4E7366B9">
      <w:pPr>
        <w:spacing w:after="60" w:line="300" w:lineRule="auto"/>
      </w:pPr>
      <w:r>
        <w:rPr>
          <w:rFonts w:ascii="黑体" w:hAnsi="黑体" w:eastAsia="黑体"/>
          <w:b/>
          <w:sz w:val="26"/>
        </w:rPr>
        <w:t>第 47 天（第 7 周）</w:t>
      </w:r>
    </w:p>
    <w:p w14:paraId="476EB24F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题）—— 含乘除法（二年级）</w:t>
      </w:r>
    </w:p>
    <w:p w14:paraId="69FA577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16 ÷ 4 = ?  （2 / 3 / 4 / 6）</w:t>
      </w:r>
    </w:p>
    <w:p w14:paraId="465C480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81 - 3 = ?  （76 / 78 / 79 / 81）</w:t>
      </w:r>
    </w:p>
    <w:p w14:paraId="02D6CB90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3 + 17 = ?  （17 / 19 / 20 / 22）</w:t>
      </w:r>
    </w:p>
    <w:p w14:paraId="1F350A54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 w14:paraId="59DF141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凑十</w:t>
      </w:r>
      <w:r>
        <w:rPr>
          <w:rFonts w:ascii="宋体" w:hAnsi="宋体" w:eastAsia="宋体"/>
          <w:b w:val="0"/>
          <w:sz w:val="22"/>
        </w:rPr>
        <w:t xml:space="preserve">  →  先凑 10  →  例：9+5=9+1+4</w:t>
      </w:r>
    </w:p>
    <w:p w14:paraId="33682AC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破十</w:t>
      </w:r>
      <w:r>
        <w:rPr>
          <w:rFonts w:ascii="宋体" w:hAnsi="宋体" w:eastAsia="宋体"/>
          <w:b w:val="0"/>
          <w:sz w:val="22"/>
        </w:rPr>
        <w:t xml:space="preserve">  →  先减 10  →  例：13-5</w:t>
      </w:r>
    </w:p>
    <w:p w14:paraId="0704711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1 元</w:t>
      </w:r>
      <w:r>
        <w:rPr>
          <w:rFonts w:ascii="宋体" w:hAnsi="宋体" w:eastAsia="宋体"/>
          <w:b w:val="0"/>
          <w:sz w:val="22"/>
        </w:rPr>
        <w:t xml:space="preserve">  →  = 10 角  →  例：1 元=10 角</w:t>
      </w:r>
    </w:p>
    <w:p w14:paraId="7A9CC23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整点</w:t>
      </w:r>
      <w:r>
        <w:rPr>
          <w:rFonts w:ascii="宋体" w:hAnsi="宋体" w:eastAsia="宋体"/>
          <w:b w:val="0"/>
          <w:sz w:val="22"/>
        </w:rPr>
        <w:t xml:space="preserve">  →  分针指 12  →  例：3:00</w:t>
      </w:r>
    </w:p>
    <w:p w14:paraId="708ABD80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一共</w:t>
      </w:r>
      <w:r>
        <w:rPr>
          <w:rFonts w:ascii="宋体" w:hAnsi="宋体" w:eastAsia="宋体"/>
          <w:b w:val="0"/>
          <w:sz w:val="22"/>
        </w:rPr>
        <w:t xml:space="preserve">  →  加起来  →  例：5+4=9</w:t>
      </w:r>
    </w:p>
    <w:p w14:paraId="7B5031F0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3BF923C1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有 15 个，每 5 个装一盒，能装几盒？</w:t>
      </w:r>
    </w:p>
    <w:p w14:paraId="17179365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每</w:t>
      </w:r>
    </w:p>
    <w:p w14:paraId="58D89C33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1D27713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【口算】28 ÷ 7 = ______</w:t>
      </w:r>
    </w:p>
    <w:p w14:paraId="1F84F72E">
      <w:pPr>
        <w:spacing w:after="60" w:line="300" w:lineRule="auto"/>
        <w:rPr>
          <w:rFonts w:ascii="宋体" w:hAnsi="宋体" w:eastAsia="宋体"/>
          <w:b w:val="0"/>
          <w:sz w:val="22"/>
        </w:rPr>
      </w:pPr>
      <w:r>
        <w:rPr>
          <w:rFonts w:ascii="宋体" w:hAnsi="宋体" w:eastAsia="宋体"/>
          <w:b w:val="0"/>
          <w:sz w:val="22"/>
        </w:rPr>
        <w:t>2. 【乘除法】8 × 9 = ______</w:t>
      </w:r>
    </w:p>
    <w:p w14:paraId="0405B49B">
      <w:pPr>
        <w:spacing w:after="60" w:line="300" w:lineRule="auto"/>
        <w:rPr>
          <w:rFonts w:ascii="宋体" w:hAnsi="宋体" w:eastAsia="宋体"/>
          <w:b w:val="0"/>
          <w:sz w:val="22"/>
        </w:rPr>
      </w:pPr>
    </w:p>
    <w:p w14:paraId="0D766FDF">
      <w:pPr>
        <w:spacing w:after="60" w:line="300" w:lineRule="auto"/>
      </w:pPr>
      <w:r>
        <w:rPr>
          <w:rFonts w:ascii="黑体" w:hAnsi="黑体" w:eastAsia="黑体"/>
          <w:b/>
          <w:sz w:val="26"/>
        </w:rPr>
        <w:t>第 48 天（第 7 周）</w:t>
      </w:r>
    </w:p>
    <w:p w14:paraId="08E4C47F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题）—— 含乘除法（二年级）</w:t>
      </w:r>
    </w:p>
    <w:p w14:paraId="29E69BF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84 - 4 = ?  （77 / 78 / 79 / 80）</w:t>
      </w:r>
    </w:p>
    <w:p w14:paraId="14714870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8 × 3 = ?  （18 / 20 / 24 / 29）</w:t>
      </w:r>
    </w:p>
    <w:p w14:paraId="757594C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9 × 6 = ?  （40 / 54 / 55 / 59）</w:t>
      </w:r>
    </w:p>
    <w:p w14:paraId="3B300AF8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 w14:paraId="6241C2E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整点</w:t>
      </w:r>
      <w:r>
        <w:rPr>
          <w:rFonts w:ascii="宋体" w:hAnsi="宋体" w:eastAsia="宋体"/>
          <w:b w:val="0"/>
          <w:sz w:val="22"/>
        </w:rPr>
        <w:t xml:space="preserve">  →  分针指 12  →  例：3:00</w:t>
      </w:r>
    </w:p>
    <w:p w14:paraId="67C42E5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一共</w:t>
      </w:r>
      <w:r>
        <w:rPr>
          <w:rFonts w:ascii="宋体" w:hAnsi="宋体" w:eastAsia="宋体"/>
          <w:b w:val="0"/>
          <w:sz w:val="22"/>
        </w:rPr>
        <w:t xml:space="preserve">  →  加起来  →  例：5+4=9</w:t>
      </w:r>
    </w:p>
    <w:p w14:paraId="03F37BB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还剩</w:t>
      </w:r>
      <w:r>
        <w:rPr>
          <w:rFonts w:ascii="宋体" w:hAnsi="宋体" w:eastAsia="宋体"/>
          <w:b w:val="0"/>
          <w:sz w:val="22"/>
        </w:rPr>
        <w:t xml:space="preserve">  →  剩下  →  例：12-5=7</w:t>
      </w:r>
    </w:p>
    <w:p w14:paraId="7396D17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比…多</w:t>
      </w:r>
      <w:r>
        <w:rPr>
          <w:rFonts w:ascii="宋体" w:hAnsi="宋体" w:eastAsia="宋体"/>
          <w:b w:val="0"/>
          <w:sz w:val="22"/>
        </w:rPr>
        <w:t xml:space="preserve">  →  大减小  →  例：9-6=3</w:t>
      </w:r>
    </w:p>
    <w:p w14:paraId="6795048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相差</w:t>
      </w:r>
      <w:r>
        <w:rPr>
          <w:rFonts w:ascii="宋体" w:hAnsi="宋体" w:eastAsia="宋体"/>
          <w:b w:val="0"/>
          <w:sz w:val="22"/>
        </w:rPr>
        <w:t xml:space="preserve">  →  差多少  →  例：10-7=3</w:t>
      </w:r>
    </w:p>
    <w:p w14:paraId="130929A5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5B1366EB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8 × 9 = ? 请选择正确得数</w:t>
      </w:r>
    </w:p>
    <w:p w14:paraId="155A722E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选择</w:t>
      </w:r>
    </w:p>
    <w:p w14:paraId="065892A3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00CA585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【口算】8 × 2 = ______</w:t>
      </w:r>
    </w:p>
    <w:p w14:paraId="0F74403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【概念/读题】「整点」是什么意思？</w:t>
      </w:r>
    </w:p>
    <w:p w14:paraId="7D1D266C">
      <w:r>
        <w:br w:type="page"/>
      </w:r>
    </w:p>
    <w:p w14:paraId="0CCF551C">
      <w:pPr>
        <w:spacing w:after="60" w:line="300" w:lineRule="auto"/>
      </w:pPr>
      <w:r>
        <w:rPr>
          <w:rFonts w:ascii="黑体" w:hAnsi="黑体" w:eastAsia="黑体"/>
          <w:b/>
          <w:sz w:val="26"/>
        </w:rPr>
        <w:t>第 49 天（第 7 周）</w:t>
      </w:r>
    </w:p>
    <w:p w14:paraId="3D621A0E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题）—— 含乘除法（二年级）</w:t>
      </w:r>
    </w:p>
    <w:p w14:paraId="74AA70D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7 × 3 = ?  （21 / 22 / 23 / 28）</w:t>
      </w:r>
    </w:p>
    <w:p w14:paraId="0141B1C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16 ÷ 2 = ?  （7 / 8 / 9 / 10）</w:t>
      </w:r>
    </w:p>
    <w:p w14:paraId="1CFF224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3 × 7 = ?  （16 / 21 / 25 / 27）</w:t>
      </w:r>
    </w:p>
    <w:p w14:paraId="058388B9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 w14:paraId="42FADA2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比…多</w:t>
      </w:r>
      <w:r>
        <w:rPr>
          <w:rFonts w:ascii="宋体" w:hAnsi="宋体" w:eastAsia="宋体"/>
          <w:b w:val="0"/>
          <w:sz w:val="22"/>
        </w:rPr>
        <w:t xml:space="preserve">  →  大减小  →  例：9-6=3</w:t>
      </w:r>
    </w:p>
    <w:p w14:paraId="74E754E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相差</w:t>
      </w:r>
      <w:r>
        <w:rPr>
          <w:rFonts w:ascii="宋体" w:hAnsi="宋体" w:eastAsia="宋体"/>
          <w:b w:val="0"/>
          <w:sz w:val="22"/>
        </w:rPr>
        <w:t xml:space="preserve">  →  差多少  →  例：10-7=3</w:t>
      </w:r>
    </w:p>
    <w:p w14:paraId="349CF8F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时针</w:t>
      </w:r>
      <w:r>
        <w:rPr>
          <w:rFonts w:ascii="宋体" w:hAnsi="宋体" w:eastAsia="宋体"/>
          <w:b w:val="0"/>
          <w:sz w:val="22"/>
        </w:rPr>
        <w:t xml:space="preserve">  →  短针  →  例：看小时</w:t>
      </w:r>
    </w:p>
    <w:p w14:paraId="4F2549D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分针</w:t>
      </w:r>
      <w:r>
        <w:rPr>
          <w:rFonts w:ascii="宋体" w:hAnsi="宋体" w:eastAsia="宋体"/>
          <w:b w:val="0"/>
          <w:sz w:val="22"/>
        </w:rPr>
        <w:t xml:space="preserve">  →  长针  →  例：看分钟</w:t>
      </w:r>
    </w:p>
    <w:p w14:paraId="21DCD04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和</w:t>
      </w:r>
      <w:r>
        <w:rPr>
          <w:rFonts w:ascii="宋体" w:hAnsi="宋体" w:eastAsia="宋体"/>
          <w:b w:val="0"/>
          <w:sz w:val="22"/>
        </w:rPr>
        <w:t xml:space="preserve">  →  加法结果  →  例：3+4=7</w:t>
      </w:r>
    </w:p>
    <w:p w14:paraId="71F434B4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21D47A32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18 ÷ 3 = ? 请填空</w:t>
      </w:r>
    </w:p>
    <w:p w14:paraId="495E81D1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填空</w:t>
      </w:r>
    </w:p>
    <w:p w14:paraId="2BB54293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56EFC9A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【口算】86 + 5 = ______</w:t>
      </w:r>
    </w:p>
    <w:p w14:paraId="57C3ED37">
      <w:pPr>
        <w:spacing w:after="60" w:line="300" w:lineRule="auto"/>
        <w:rPr>
          <w:rFonts w:ascii="宋体" w:hAnsi="宋体" w:eastAsia="宋体"/>
          <w:b w:val="0"/>
          <w:sz w:val="22"/>
        </w:rPr>
      </w:pPr>
      <w:r>
        <w:rPr>
          <w:rFonts w:ascii="宋体" w:hAnsi="宋体" w:eastAsia="宋体"/>
          <w:b w:val="0"/>
          <w:sz w:val="22"/>
        </w:rPr>
        <w:t>2. 【乘除法】4 × 3 = ______</w:t>
      </w:r>
    </w:p>
    <w:p w14:paraId="5BDC4EBA">
      <w:pPr>
        <w:spacing w:after="60" w:line="300" w:lineRule="auto"/>
        <w:rPr>
          <w:rFonts w:ascii="宋体" w:hAnsi="宋体" w:eastAsia="宋体"/>
          <w:b w:val="0"/>
          <w:sz w:val="22"/>
        </w:rPr>
      </w:pPr>
    </w:p>
    <w:p w14:paraId="59C5D462">
      <w:pPr>
        <w:spacing w:after="60" w:line="300" w:lineRule="auto"/>
      </w:pPr>
      <w:r>
        <w:rPr>
          <w:rFonts w:ascii="黑体" w:hAnsi="黑体" w:eastAsia="黑体"/>
          <w:b/>
          <w:sz w:val="26"/>
        </w:rPr>
        <w:t>第 50 天（第 8 周）</w:t>
      </w:r>
    </w:p>
    <w:p w14:paraId="6EF3B4B5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题）—— 含乘除法（二年级）</w:t>
      </w:r>
    </w:p>
    <w:p w14:paraId="2D616C8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38 + 9 = ?  （47 / 48 / 49 / 50）</w:t>
      </w:r>
    </w:p>
    <w:p w14:paraId="5EEE4EE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12 + 5 = ?  （16 / 17 / 18 / 19）</w:t>
      </w:r>
    </w:p>
    <w:p w14:paraId="15D97E8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5 × 4 = ?  （20 / 21 / 22 / 26）</w:t>
      </w:r>
    </w:p>
    <w:p w14:paraId="63A5736C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 w14:paraId="6A53624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分针</w:t>
      </w:r>
      <w:r>
        <w:rPr>
          <w:rFonts w:ascii="宋体" w:hAnsi="宋体" w:eastAsia="宋体"/>
          <w:b w:val="0"/>
          <w:sz w:val="22"/>
        </w:rPr>
        <w:t xml:space="preserve">  →  长针  →  例：看分钟</w:t>
      </w:r>
    </w:p>
    <w:p w14:paraId="2990EA1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和</w:t>
      </w:r>
      <w:r>
        <w:rPr>
          <w:rFonts w:ascii="宋体" w:hAnsi="宋体" w:eastAsia="宋体"/>
          <w:b w:val="0"/>
          <w:sz w:val="22"/>
        </w:rPr>
        <w:t xml:space="preserve">  →  加法结果  →  例：3+4=7</w:t>
      </w:r>
    </w:p>
    <w:p w14:paraId="7003C66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差</w:t>
      </w:r>
      <w:r>
        <w:rPr>
          <w:rFonts w:ascii="宋体" w:hAnsi="宋体" w:eastAsia="宋体"/>
          <w:b w:val="0"/>
          <w:sz w:val="22"/>
        </w:rPr>
        <w:t xml:space="preserve">  →  减法结果  →  例：9-4=5</w:t>
      </w:r>
    </w:p>
    <w:p w14:paraId="4DAC88E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最大</w:t>
      </w:r>
      <w:r>
        <w:rPr>
          <w:rFonts w:ascii="宋体" w:hAnsi="宋体" w:eastAsia="宋体"/>
          <w:b w:val="0"/>
          <w:sz w:val="22"/>
        </w:rPr>
        <w:t xml:space="preserve">  →  最大的数  →  例：3,7,5→7</w:t>
      </w:r>
    </w:p>
    <w:p w14:paraId="76581100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最小</w:t>
      </w:r>
      <w:r>
        <w:rPr>
          <w:rFonts w:ascii="宋体" w:hAnsi="宋体" w:eastAsia="宋体"/>
          <w:b w:val="0"/>
          <w:sz w:val="22"/>
        </w:rPr>
        <w:t xml:space="preserve">  →  最小的数  →  例：3,7,5→3</w:t>
      </w:r>
    </w:p>
    <w:p w14:paraId="10F6CFEC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12CCFA6E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小明有 5 组，每组 2 人，一共有几人？</w:t>
      </w:r>
    </w:p>
    <w:p w14:paraId="49B4E59C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每</w:t>
      </w:r>
    </w:p>
    <w:p w14:paraId="42A7A7CA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7BF2271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【口算】32 + 8 = ______</w:t>
      </w:r>
    </w:p>
    <w:p w14:paraId="17987D5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【乘除法】6 × 6 = ______</w:t>
      </w:r>
    </w:p>
    <w:p w14:paraId="2E89FF5E">
      <w:r>
        <w:br w:type="page"/>
      </w:r>
    </w:p>
    <w:p w14:paraId="4586F08E">
      <w:pPr>
        <w:spacing w:after="60" w:line="300" w:lineRule="auto"/>
      </w:pPr>
      <w:r>
        <w:rPr>
          <w:rFonts w:ascii="黑体" w:hAnsi="黑体" w:eastAsia="黑体"/>
          <w:b/>
          <w:sz w:val="26"/>
        </w:rPr>
        <w:t>第 51 天（第 8 周）</w:t>
      </w:r>
    </w:p>
    <w:p w14:paraId="053C57B5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题）—— 含乘除法（二年级）</w:t>
      </w:r>
    </w:p>
    <w:p w14:paraId="0190B290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78 + 2 = ?  （77 / 80 / 82 / 83）</w:t>
      </w:r>
    </w:p>
    <w:p w14:paraId="201221E0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14 ÷ 2 = ?  （5 / 6 / 7 / 8）</w:t>
      </w:r>
    </w:p>
    <w:p w14:paraId="7C314C3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3 - 3 = ?  （-3 / -2 / 0 / 2）</w:t>
      </w:r>
    </w:p>
    <w:p w14:paraId="6A305827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 w14:paraId="28F4D63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最大</w:t>
      </w:r>
      <w:r>
        <w:rPr>
          <w:rFonts w:ascii="宋体" w:hAnsi="宋体" w:eastAsia="宋体"/>
          <w:b w:val="0"/>
          <w:sz w:val="22"/>
        </w:rPr>
        <w:t xml:space="preserve">  →  最大的数  →  例：3,7,5→7</w:t>
      </w:r>
    </w:p>
    <w:p w14:paraId="7CBFC86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最小</w:t>
      </w:r>
      <w:r>
        <w:rPr>
          <w:rFonts w:ascii="宋体" w:hAnsi="宋体" w:eastAsia="宋体"/>
          <w:b w:val="0"/>
          <w:sz w:val="22"/>
        </w:rPr>
        <w:t xml:space="preserve">  →  最小的数  →  例：3,7,5→3</w:t>
      </w:r>
    </w:p>
    <w:p w14:paraId="2E4F8BB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平面图形</w:t>
      </w:r>
      <w:r>
        <w:rPr>
          <w:rFonts w:ascii="宋体" w:hAnsi="宋体" w:eastAsia="宋体"/>
          <w:b w:val="0"/>
          <w:sz w:val="22"/>
        </w:rPr>
        <w:t xml:space="preserve">  →  平平的  →  例：圆、方</w:t>
      </w:r>
    </w:p>
    <w:p w14:paraId="059F0C2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角</w:t>
      </w:r>
      <w:r>
        <w:rPr>
          <w:rFonts w:ascii="宋体" w:hAnsi="宋体" w:eastAsia="宋体"/>
          <w:b w:val="0"/>
          <w:sz w:val="22"/>
        </w:rPr>
        <w:t xml:space="preserve">  →  尖尖的  →  例：桌角</w:t>
      </w:r>
    </w:p>
    <w:p w14:paraId="45411CC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元</w:t>
      </w:r>
      <w:r>
        <w:rPr>
          <w:rFonts w:ascii="宋体" w:hAnsi="宋体" w:eastAsia="宋体"/>
          <w:b w:val="0"/>
          <w:sz w:val="22"/>
        </w:rPr>
        <w:t xml:space="preserve">  →  人民币  →  例：1 元</w:t>
      </w:r>
    </w:p>
    <w:p w14:paraId="0A442D7D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3D1C09DF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每支铅笔 2 元，买 5 支一共几元？</w:t>
      </w:r>
    </w:p>
    <w:p w14:paraId="776EB876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每</w:t>
      </w:r>
    </w:p>
    <w:p w14:paraId="1F9B4368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113137F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【口算】99 - 9 = ______</w:t>
      </w:r>
    </w:p>
    <w:p w14:paraId="7FCD44DD">
      <w:pPr>
        <w:spacing w:after="60" w:line="300" w:lineRule="auto"/>
        <w:rPr>
          <w:rFonts w:ascii="宋体" w:hAnsi="宋体" w:eastAsia="宋体"/>
          <w:b w:val="0"/>
          <w:sz w:val="22"/>
        </w:rPr>
      </w:pPr>
      <w:r>
        <w:rPr>
          <w:rFonts w:ascii="宋体" w:hAnsi="宋体" w:eastAsia="宋体"/>
          <w:b w:val="0"/>
          <w:sz w:val="22"/>
        </w:rPr>
        <w:t>2. 【乘除法】9 × 4 = ______</w:t>
      </w:r>
    </w:p>
    <w:p w14:paraId="61723843">
      <w:pPr>
        <w:spacing w:after="60" w:line="300" w:lineRule="auto"/>
        <w:rPr>
          <w:rFonts w:ascii="宋体" w:hAnsi="宋体" w:eastAsia="宋体"/>
          <w:b w:val="0"/>
          <w:sz w:val="22"/>
        </w:rPr>
      </w:pPr>
    </w:p>
    <w:p w14:paraId="568DF0DE">
      <w:pPr>
        <w:spacing w:after="60" w:line="300" w:lineRule="auto"/>
      </w:pPr>
      <w:r>
        <w:rPr>
          <w:rFonts w:ascii="黑体" w:hAnsi="黑体" w:eastAsia="黑体"/>
          <w:b/>
          <w:sz w:val="26"/>
        </w:rPr>
        <w:t>第 52 天（第 8 周）</w:t>
      </w:r>
    </w:p>
    <w:p w14:paraId="6449AA4B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题）—— 含乘除法（二年级）</w:t>
      </w:r>
    </w:p>
    <w:p w14:paraId="4BA2848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48 ÷ 6 = ?  （7 / 8 / 9 / 10）</w:t>
      </w:r>
    </w:p>
    <w:p w14:paraId="732A0A9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14 ÷ 7 = ?  （1 / 2 / 3 / 4）</w:t>
      </w:r>
    </w:p>
    <w:p w14:paraId="09D7214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11 + 3 = ?  （12 / 14 / 16 / 17）</w:t>
      </w:r>
    </w:p>
    <w:p w14:paraId="58A0C462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 w14:paraId="659AED6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角</w:t>
      </w:r>
      <w:r>
        <w:rPr>
          <w:rFonts w:ascii="宋体" w:hAnsi="宋体" w:eastAsia="宋体"/>
          <w:b w:val="0"/>
          <w:sz w:val="22"/>
        </w:rPr>
        <w:t xml:space="preserve">  →  尖尖的  →  例：桌角</w:t>
      </w:r>
    </w:p>
    <w:p w14:paraId="59184FB0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元</w:t>
      </w:r>
      <w:r>
        <w:rPr>
          <w:rFonts w:ascii="宋体" w:hAnsi="宋体" w:eastAsia="宋体"/>
          <w:b w:val="0"/>
          <w:sz w:val="22"/>
        </w:rPr>
        <w:t xml:space="preserve">  →  人民币  →  例：1 元</w:t>
      </w:r>
    </w:p>
    <w:p w14:paraId="4033D050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角</w:t>
      </w:r>
      <w:r>
        <w:rPr>
          <w:rFonts w:ascii="宋体" w:hAnsi="宋体" w:eastAsia="宋体"/>
          <w:b w:val="0"/>
          <w:sz w:val="22"/>
        </w:rPr>
        <w:t xml:space="preserve">  →  10 角=1 元  →  例：5 角</w:t>
      </w:r>
    </w:p>
    <w:p w14:paraId="6D0EFDC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找回</w:t>
      </w:r>
      <w:r>
        <w:rPr>
          <w:rFonts w:ascii="宋体" w:hAnsi="宋体" w:eastAsia="宋体"/>
          <w:b w:val="0"/>
          <w:sz w:val="22"/>
        </w:rPr>
        <w:t xml:space="preserve">  →  付钱减价  →  例：5-3=2</w:t>
      </w:r>
    </w:p>
    <w:p w14:paraId="70E5E87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列式</w:t>
      </w:r>
      <w:r>
        <w:rPr>
          <w:rFonts w:ascii="宋体" w:hAnsi="宋体" w:eastAsia="宋体"/>
          <w:b w:val="0"/>
          <w:sz w:val="22"/>
        </w:rPr>
        <w:t xml:space="preserve">  →  写算式  →  例：5+3=?</w:t>
      </w:r>
    </w:p>
    <w:p w14:paraId="2D211938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60808B65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把 12 个苹果平均分给 3 人，每人几个？</w:t>
      </w:r>
    </w:p>
    <w:p w14:paraId="01D7864B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平均</w:t>
      </w:r>
    </w:p>
    <w:p w14:paraId="1238BB70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2A4E294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【口算】84 - 5 = ______</w:t>
      </w:r>
    </w:p>
    <w:p w14:paraId="39EDBA90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【概念/读题】「角」是什么意思？</w:t>
      </w:r>
    </w:p>
    <w:p w14:paraId="5D7143F6">
      <w:r>
        <w:br w:type="page"/>
      </w:r>
    </w:p>
    <w:p w14:paraId="28EE3173">
      <w:pPr>
        <w:spacing w:after="60" w:line="300" w:lineRule="auto"/>
      </w:pPr>
      <w:r>
        <w:rPr>
          <w:rFonts w:ascii="黑体" w:hAnsi="黑体" w:eastAsia="黑体"/>
          <w:b/>
          <w:sz w:val="26"/>
        </w:rPr>
        <w:t>第 53 天（第 8 周）</w:t>
      </w:r>
    </w:p>
    <w:p w14:paraId="3C927D34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题）—— 含乘除法（二年级）</w:t>
      </w:r>
    </w:p>
    <w:p w14:paraId="3548E95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17 - 3 = ?  （11 / 12 / 13 / 14）</w:t>
      </w:r>
    </w:p>
    <w:p w14:paraId="066110A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14 ÷ 7 = ?  （1 / 2 / 3 / 4）</w:t>
      </w:r>
    </w:p>
    <w:p w14:paraId="7F07869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20 ÷ 4 = ?  （3 / 5 / 6 / 7）</w:t>
      </w:r>
    </w:p>
    <w:p w14:paraId="36F14B35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 w14:paraId="4BAAB4C8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找回</w:t>
      </w:r>
      <w:r>
        <w:rPr>
          <w:rFonts w:ascii="宋体" w:hAnsi="宋体" w:eastAsia="宋体"/>
          <w:b w:val="0"/>
          <w:sz w:val="22"/>
        </w:rPr>
        <w:t xml:space="preserve">  →  付钱减价  →  例：5-3=2</w:t>
      </w:r>
    </w:p>
    <w:p w14:paraId="0343DDD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列式</w:t>
      </w:r>
      <w:r>
        <w:rPr>
          <w:rFonts w:ascii="宋体" w:hAnsi="宋体" w:eastAsia="宋体"/>
          <w:b w:val="0"/>
          <w:sz w:val="22"/>
        </w:rPr>
        <w:t xml:space="preserve">  →  写算式  →  例：5+3=?</w:t>
      </w:r>
    </w:p>
    <w:p w14:paraId="5A8BAC9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合计</w:t>
      </w:r>
      <w:r>
        <w:rPr>
          <w:rFonts w:ascii="宋体" w:hAnsi="宋体" w:eastAsia="宋体"/>
          <w:b w:val="0"/>
          <w:sz w:val="22"/>
        </w:rPr>
        <w:t xml:space="preserve">  →  总共  →  例：2+3=5</w:t>
      </w:r>
    </w:p>
    <w:p w14:paraId="17AB003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剩余</w:t>
      </w:r>
      <w:r>
        <w:rPr>
          <w:rFonts w:ascii="宋体" w:hAnsi="宋体" w:eastAsia="宋体"/>
          <w:b w:val="0"/>
          <w:sz w:val="22"/>
        </w:rPr>
        <w:t xml:space="preserve">  →  还有  →  例：10-4=6</w:t>
      </w:r>
    </w:p>
    <w:p w14:paraId="43A3C648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增加</w:t>
      </w:r>
      <w:r>
        <w:rPr>
          <w:rFonts w:ascii="宋体" w:hAnsi="宋体" w:eastAsia="宋体"/>
          <w:b w:val="0"/>
          <w:sz w:val="22"/>
        </w:rPr>
        <w:t xml:space="preserve">  →  变多  →  例：5+2=7</w:t>
      </w:r>
    </w:p>
    <w:p w14:paraId="7689235B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6725F6ED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小红有 4 盒，每盒 3 个，一共有几个？</w:t>
      </w:r>
    </w:p>
    <w:p w14:paraId="48D8DE74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每</w:t>
      </w:r>
    </w:p>
    <w:p w14:paraId="6CD50502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7FE2019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【口算】45 ÷ 9 = ______</w:t>
      </w:r>
    </w:p>
    <w:p w14:paraId="5D837DAB">
      <w:pPr>
        <w:spacing w:after="60" w:line="300" w:lineRule="auto"/>
        <w:rPr>
          <w:rFonts w:ascii="宋体" w:hAnsi="宋体" w:eastAsia="宋体"/>
          <w:b w:val="0"/>
          <w:sz w:val="22"/>
        </w:rPr>
      </w:pPr>
      <w:r>
        <w:rPr>
          <w:rFonts w:ascii="宋体" w:hAnsi="宋体" w:eastAsia="宋体"/>
          <w:b w:val="0"/>
          <w:sz w:val="22"/>
        </w:rPr>
        <w:t>2. 【乘除法】6 × 8 = ______</w:t>
      </w:r>
    </w:p>
    <w:p w14:paraId="1910294C">
      <w:pPr>
        <w:spacing w:after="60" w:line="300" w:lineRule="auto"/>
        <w:rPr>
          <w:rFonts w:ascii="宋体" w:hAnsi="宋体" w:eastAsia="宋体"/>
          <w:b w:val="0"/>
          <w:sz w:val="22"/>
        </w:rPr>
      </w:pPr>
    </w:p>
    <w:p w14:paraId="5A4CF160">
      <w:pPr>
        <w:spacing w:after="60" w:line="300" w:lineRule="auto"/>
      </w:pPr>
      <w:r>
        <w:rPr>
          <w:rFonts w:ascii="黑体" w:hAnsi="黑体" w:eastAsia="黑体"/>
          <w:b/>
          <w:sz w:val="26"/>
        </w:rPr>
        <w:t>第 54 天（第 8 周）</w:t>
      </w:r>
    </w:p>
    <w:p w14:paraId="0718B293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题）—— 含乘除法（二年级）</w:t>
      </w:r>
    </w:p>
    <w:p w14:paraId="009BFFF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82 - 4 = ?  （76 / 77 / 78 / 79）</w:t>
      </w:r>
    </w:p>
    <w:p w14:paraId="51DC846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6 × 2 = ?  （8 / 9 / 12 / 14）</w:t>
      </w:r>
    </w:p>
    <w:p w14:paraId="600DFA1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78 - 2 = ?  （73 / 75 / 76 / 77）</w:t>
      </w:r>
    </w:p>
    <w:p w14:paraId="0A742464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 w14:paraId="05EB2B70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剩余</w:t>
      </w:r>
      <w:r>
        <w:rPr>
          <w:rFonts w:ascii="宋体" w:hAnsi="宋体" w:eastAsia="宋体"/>
          <w:b w:val="0"/>
          <w:sz w:val="22"/>
        </w:rPr>
        <w:t xml:space="preserve">  →  还有  →  例：10-4=6</w:t>
      </w:r>
    </w:p>
    <w:p w14:paraId="1563026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增加</w:t>
      </w:r>
      <w:r>
        <w:rPr>
          <w:rFonts w:ascii="宋体" w:hAnsi="宋体" w:eastAsia="宋体"/>
          <w:b w:val="0"/>
          <w:sz w:val="22"/>
        </w:rPr>
        <w:t xml:space="preserve">  →  变多  →  例：5+2=7</w:t>
      </w:r>
    </w:p>
    <w:p w14:paraId="69E0311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用去</w:t>
      </w:r>
      <w:r>
        <w:rPr>
          <w:rFonts w:ascii="宋体" w:hAnsi="宋体" w:eastAsia="宋体"/>
          <w:b w:val="0"/>
          <w:sz w:val="22"/>
        </w:rPr>
        <w:t xml:space="preserve">  →  用掉  →  例：8-3=5</w:t>
      </w:r>
    </w:p>
    <w:p w14:paraId="1F452F7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每</w:t>
      </w:r>
      <w:r>
        <w:rPr>
          <w:rFonts w:ascii="宋体" w:hAnsi="宋体" w:eastAsia="宋体"/>
          <w:b w:val="0"/>
          <w:sz w:val="22"/>
        </w:rPr>
        <w:t xml:space="preserve">  →  每一个  →  例：每人 2 个</w:t>
      </w:r>
    </w:p>
    <w:p w14:paraId="7850E29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看图</w:t>
      </w:r>
      <w:r>
        <w:rPr>
          <w:rFonts w:ascii="宋体" w:hAnsi="宋体" w:eastAsia="宋体"/>
          <w:b w:val="0"/>
          <w:sz w:val="22"/>
        </w:rPr>
        <w:t xml:space="preserve">  →  看图画  →  例：数个数</w:t>
      </w:r>
    </w:p>
    <w:p w14:paraId="6BBBE5D6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5BA81845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列式计算：6 × 7 = ?</w:t>
      </w:r>
    </w:p>
    <w:p w14:paraId="366C5539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乘法</w:t>
      </w:r>
    </w:p>
    <w:p w14:paraId="1ECA40B6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20797C8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【口算】34 - 2 = ______</w:t>
      </w:r>
    </w:p>
    <w:p w14:paraId="284D2050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【乘除法】3 × 7 = ______</w:t>
      </w:r>
    </w:p>
    <w:p w14:paraId="65BCC896">
      <w:r>
        <w:br w:type="page"/>
      </w:r>
    </w:p>
    <w:p w14:paraId="4CC76D14">
      <w:pPr>
        <w:spacing w:after="60" w:line="300" w:lineRule="auto"/>
      </w:pPr>
      <w:r>
        <w:rPr>
          <w:rFonts w:ascii="黑体" w:hAnsi="黑体" w:eastAsia="黑体"/>
          <w:b/>
          <w:sz w:val="26"/>
        </w:rPr>
        <w:t>第 55 天（第 8 周）</w:t>
      </w:r>
    </w:p>
    <w:p w14:paraId="276F6177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题）—— 含乘除法（二年级）</w:t>
      </w:r>
    </w:p>
    <w:p w14:paraId="01808DA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7 × 3 = ?  （14 / 18 / 20 / 21）</w:t>
      </w:r>
    </w:p>
    <w:p w14:paraId="106F493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11 + 5 = ?  （13 / 16 / 17 / 18）</w:t>
      </w:r>
    </w:p>
    <w:p w14:paraId="683619C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9 × 4 = ?  （31 / 35 / 36 / 43）</w:t>
      </w:r>
    </w:p>
    <w:p w14:paraId="2B586B62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 w14:paraId="01C2E40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每</w:t>
      </w:r>
      <w:r>
        <w:rPr>
          <w:rFonts w:ascii="宋体" w:hAnsi="宋体" w:eastAsia="宋体"/>
          <w:b w:val="0"/>
          <w:sz w:val="22"/>
        </w:rPr>
        <w:t xml:space="preserve">  →  每一个  →  例：每人 2 个</w:t>
      </w:r>
    </w:p>
    <w:p w14:paraId="150FCB4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看图</w:t>
      </w:r>
      <w:r>
        <w:rPr>
          <w:rFonts w:ascii="宋体" w:hAnsi="宋体" w:eastAsia="宋体"/>
          <w:b w:val="0"/>
          <w:sz w:val="22"/>
        </w:rPr>
        <w:t xml:space="preserve">  →  看图画  →  例：数个数</w:t>
      </w:r>
    </w:p>
    <w:p w14:paraId="74FF3F90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比大小</w:t>
      </w:r>
      <w:r>
        <w:rPr>
          <w:rFonts w:ascii="宋体" w:hAnsi="宋体" w:eastAsia="宋体"/>
          <w:b w:val="0"/>
          <w:sz w:val="22"/>
        </w:rPr>
        <w:t xml:space="preserve">  →  &gt; &lt; =  →  例：8 &gt; 5</w:t>
      </w:r>
    </w:p>
    <w:p w14:paraId="510A09A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找规律</w:t>
      </w:r>
      <w:r>
        <w:rPr>
          <w:rFonts w:ascii="宋体" w:hAnsi="宋体" w:eastAsia="宋体"/>
          <w:b w:val="0"/>
          <w:sz w:val="22"/>
        </w:rPr>
        <w:t xml:space="preserve">  →  下一个数  →  例：2,4,6,8</w:t>
      </w:r>
    </w:p>
    <w:p w14:paraId="404DEB4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选择</w:t>
      </w:r>
      <w:r>
        <w:rPr>
          <w:rFonts w:ascii="宋体" w:hAnsi="宋体" w:eastAsia="宋体"/>
          <w:b w:val="0"/>
          <w:sz w:val="22"/>
        </w:rPr>
        <w:t xml:space="preserve">  →  选一个  →  例：选对的</w:t>
      </w:r>
    </w:p>
    <w:p w14:paraId="0D358E47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320505D9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列式计算：24 ÷ 4 = ?</w:t>
      </w:r>
    </w:p>
    <w:p w14:paraId="0D069E44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除法</w:t>
      </w:r>
    </w:p>
    <w:p w14:paraId="106BFA1C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6604B2D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【口算】16 - 15 = ______</w:t>
      </w:r>
    </w:p>
    <w:p w14:paraId="37014A4C">
      <w:pPr>
        <w:spacing w:after="60" w:line="300" w:lineRule="auto"/>
        <w:rPr>
          <w:rFonts w:ascii="宋体" w:hAnsi="宋体" w:eastAsia="宋体"/>
          <w:b w:val="0"/>
          <w:sz w:val="22"/>
        </w:rPr>
      </w:pPr>
      <w:r>
        <w:rPr>
          <w:rFonts w:ascii="宋体" w:hAnsi="宋体" w:eastAsia="宋体"/>
          <w:b w:val="0"/>
          <w:sz w:val="22"/>
        </w:rPr>
        <w:t>2. 【乘除法】9 × 2 = ______</w:t>
      </w:r>
    </w:p>
    <w:p w14:paraId="5CE544C7">
      <w:pPr>
        <w:spacing w:after="60" w:line="300" w:lineRule="auto"/>
        <w:rPr>
          <w:rFonts w:ascii="宋体" w:hAnsi="宋体" w:eastAsia="宋体"/>
          <w:b w:val="0"/>
          <w:sz w:val="22"/>
        </w:rPr>
      </w:pPr>
      <w:bookmarkStart w:id="0" w:name="_GoBack"/>
      <w:bookmarkEnd w:id="0"/>
    </w:p>
    <w:p w14:paraId="590E86BF">
      <w:pPr>
        <w:spacing w:after="60" w:line="300" w:lineRule="auto"/>
      </w:pPr>
      <w:r>
        <w:rPr>
          <w:rFonts w:ascii="黑体" w:hAnsi="黑体" w:eastAsia="黑体"/>
          <w:b/>
          <w:sz w:val="26"/>
        </w:rPr>
        <w:t>第 56 天（第 8 周）</w:t>
      </w:r>
    </w:p>
    <w:p w14:paraId="14046F1B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题）—— 含乘除法（二年级）</w:t>
      </w:r>
    </w:p>
    <w:p w14:paraId="421DBB3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52 + 5 = ?  （54 / 57 / 59 / 60）</w:t>
      </w:r>
    </w:p>
    <w:p w14:paraId="584D500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59 + 7 = ?  （63 / 65 / 66 / 68）</w:t>
      </w:r>
    </w:p>
    <w:p w14:paraId="46FED52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71 - 9 = ?  （59 / 61 / 62 / 65）</w:t>
      </w:r>
    </w:p>
    <w:p w14:paraId="5CEC484E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 w14:paraId="61B0651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找规律</w:t>
      </w:r>
      <w:r>
        <w:rPr>
          <w:rFonts w:ascii="宋体" w:hAnsi="宋体" w:eastAsia="宋体"/>
          <w:b w:val="0"/>
          <w:sz w:val="22"/>
        </w:rPr>
        <w:t xml:space="preserve">  →  下一个数  →  例：2,4,6,8</w:t>
      </w:r>
    </w:p>
    <w:p w14:paraId="6CCA865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选择</w:t>
      </w:r>
      <w:r>
        <w:rPr>
          <w:rFonts w:ascii="宋体" w:hAnsi="宋体" w:eastAsia="宋体"/>
          <w:b w:val="0"/>
          <w:sz w:val="22"/>
        </w:rPr>
        <w:t xml:space="preserve">  →  选一个  →  例：选对的</w:t>
      </w:r>
    </w:p>
    <w:p w14:paraId="199700C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填空</w:t>
      </w:r>
      <w:r>
        <w:rPr>
          <w:rFonts w:ascii="宋体" w:hAnsi="宋体" w:eastAsia="宋体"/>
          <w:b w:val="0"/>
          <w:sz w:val="22"/>
        </w:rPr>
        <w:t xml:space="preserve">  →  填括号  →  例：7+()=10</w:t>
      </w:r>
    </w:p>
    <w:p w14:paraId="00EA5EC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计算</w:t>
      </w:r>
      <w:r>
        <w:rPr>
          <w:rFonts w:ascii="宋体" w:hAnsi="宋体" w:eastAsia="宋体"/>
          <w:b w:val="0"/>
          <w:sz w:val="22"/>
        </w:rPr>
        <w:t xml:space="preserve">  →  算出得数  →  例：9-3=6</w:t>
      </w:r>
    </w:p>
    <w:p w14:paraId="3EE01EB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解答</w:t>
      </w:r>
      <w:r>
        <w:rPr>
          <w:rFonts w:ascii="宋体" w:hAnsi="宋体" w:eastAsia="宋体"/>
          <w:b w:val="0"/>
          <w:sz w:val="22"/>
        </w:rPr>
        <w:t xml:space="preserve">  →  写完整  →  例：算式+答</w:t>
      </w:r>
    </w:p>
    <w:p w14:paraId="6DCA4805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74D45A5D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3 的 4 倍是多少？</w:t>
      </w:r>
    </w:p>
    <w:p w14:paraId="5024261A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倍</w:t>
      </w:r>
    </w:p>
    <w:p w14:paraId="375919F2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47F1A340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【口算】17 + 18 = ______</w:t>
      </w:r>
    </w:p>
    <w:p w14:paraId="47B7D67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【乘除法】3 × 7 = ______</w:t>
      </w:r>
    </w:p>
    <w:sectPr>
      <w:pgSz w:w="11906" w:h="16838"/>
      <w:pgMar w:top="567" w:right="850" w:bottom="567" w:left="85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8B749BE"/>
    <w:rsid w:val="332B0F06"/>
    <w:rsid w:val="6A8A5FB3"/>
    <w:rsid w:val="70DD3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ED3A3" w:themeFill="background1" w:themeFillShade="D8"/>
      </w:tcPr>
    </w:tblStylePr>
    <w:tblStylePr w:type="band1Horz">
      <w:tblPr/>
      <w:tcPr>
        <w:shd w:val="clear" w:color="auto" w:fill="9ED3A3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ED3A3" w:themeFill="background1" w:themeFillShade="D8"/>
      </w:tcPr>
    </w:tblStylePr>
    <w:tblStylePr w:type="band1Horz">
      <w:tblPr/>
      <w:tcPr>
        <w:shd w:val="clear" w:color="auto" w:fill="9ED3A3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ED3A3" w:themeFill="background1" w:themeFillShade="D8"/>
      </w:tcPr>
    </w:tblStylePr>
    <w:tblStylePr w:type="band1Horz">
      <w:tblPr/>
      <w:tcPr>
        <w:shd w:val="clear" w:color="auto" w:fill="9ED3A3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ED3A3" w:themeFill="background1" w:themeFillShade="D8"/>
      </w:tcPr>
    </w:tblStylePr>
    <w:tblStylePr w:type="band1Horz">
      <w:tblPr/>
      <w:tcPr>
        <w:shd w:val="clear" w:color="auto" w:fill="9ED3A3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ED3A3" w:themeFill="background1" w:themeFillShade="D8"/>
      </w:tcPr>
    </w:tblStylePr>
    <w:tblStylePr w:type="band1Horz">
      <w:tblPr/>
      <w:tcPr>
        <w:shd w:val="clear" w:color="auto" w:fill="9ED3A3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ED3A3" w:themeFill="background1" w:themeFillShade="D8"/>
      </w:tcPr>
    </w:tblStylePr>
    <w:tblStylePr w:type="band1Horz">
      <w:tblPr/>
      <w:tcPr>
        <w:shd w:val="clear" w:color="auto" w:fill="9ED3A3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ED3A3" w:themeFill="background1" w:themeFillShade="D8"/>
      </w:tcPr>
    </w:tblStylePr>
    <w:tblStylePr w:type="band1Horz">
      <w:tblPr/>
      <w:tcPr>
        <w:shd w:val="clear" w:color="auto" w:fill="9ED3A3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CCE8C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CCE8C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CCE8C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CCE8C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CCE8C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CCE8C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CCE8C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CCE8C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CCE8C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CCE8C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CCE8C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CCE8C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CCE8C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CCE8C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CCE8C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CCE8C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CCE8C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CCE8C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CCE8C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CCE8C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CCE8C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CCE8CF" w:themeColor="background1" w:sz="8" w:space="0"/>
        <w:left w:val="single" w:color="CCE8CF" w:themeColor="background1" w:sz="8" w:space="0"/>
        <w:bottom w:val="single" w:color="CCE8CF" w:themeColor="background1" w:sz="8" w:space="0"/>
        <w:right w:val="single" w:color="CCE8CF" w:themeColor="background1" w:sz="8" w:space="0"/>
        <w:insideH w:val="single" w:color="CCE8CF" w:themeColor="background1" w:sz="6" w:space="0"/>
        <w:insideV w:val="single" w:color="CCE8C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24" w:space="0"/>
          <w:right w:val="single" w:color="CCE8C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24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CCE8CF" w:themeColor="background1" w:sz="8" w:space="0"/>
          <w:right w:val="single" w:color="CCE8C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CCE8C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CCE8CF" w:themeColor="background1" w:sz="8" w:space="0"/>
        <w:left w:val="single" w:color="CCE8CF" w:themeColor="background1" w:sz="8" w:space="0"/>
        <w:bottom w:val="single" w:color="CCE8CF" w:themeColor="background1" w:sz="8" w:space="0"/>
        <w:right w:val="single" w:color="CCE8CF" w:themeColor="background1" w:sz="8" w:space="0"/>
        <w:insideH w:val="single" w:color="CCE8CF" w:themeColor="background1" w:sz="6" w:space="0"/>
        <w:insideV w:val="single" w:color="CCE8C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24" w:space="0"/>
          <w:right w:val="single" w:color="CCE8C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24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CCE8CF" w:themeColor="background1" w:sz="8" w:space="0"/>
          <w:right w:val="single" w:color="CCE8C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CCE8C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CCE8CF" w:themeColor="background1" w:sz="8" w:space="0"/>
        <w:left w:val="single" w:color="CCE8CF" w:themeColor="background1" w:sz="8" w:space="0"/>
        <w:bottom w:val="single" w:color="CCE8CF" w:themeColor="background1" w:sz="8" w:space="0"/>
        <w:right w:val="single" w:color="CCE8CF" w:themeColor="background1" w:sz="8" w:space="0"/>
        <w:insideH w:val="single" w:color="CCE8CF" w:themeColor="background1" w:sz="6" w:space="0"/>
        <w:insideV w:val="single" w:color="CCE8C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24" w:space="0"/>
          <w:right w:val="single" w:color="CCE8C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24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CCE8CF" w:themeColor="background1" w:sz="8" w:space="0"/>
          <w:right w:val="single" w:color="CCE8C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CCE8C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CCE8CF" w:themeColor="background1" w:sz="8" w:space="0"/>
        <w:left w:val="single" w:color="CCE8CF" w:themeColor="background1" w:sz="8" w:space="0"/>
        <w:bottom w:val="single" w:color="CCE8CF" w:themeColor="background1" w:sz="8" w:space="0"/>
        <w:right w:val="single" w:color="CCE8CF" w:themeColor="background1" w:sz="8" w:space="0"/>
        <w:insideH w:val="single" w:color="CCE8CF" w:themeColor="background1" w:sz="6" w:space="0"/>
        <w:insideV w:val="single" w:color="CCE8C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24" w:space="0"/>
          <w:right w:val="single" w:color="CCE8C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24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CCE8CF" w:themeColor="background1" w:sz="8" w:space="0"/>
          <w:right w:val="single" w:color="CCE8C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CCE8C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CCE8CF" w:themeColor="background1" w:sz="8" w:space="0"/>
        <w:left w:val="single" w:color="CCE8CF" w:themeColor="background1" w:sz="8" w:space="0"/>
        <w:bottom w:val="single" w:color="CCE8CF" w:themeColor="background1" w:sz="8" w:space="0"/>
        <w:right w:val="single" w:color="CCE8CF" w:themeColor="background1" w:sz="8" w:space="0"/>
        <w:insideH w:val="single" w:color="CCE8CF" w:themeColor="background1" w:sz="6" w:space="0"/>
        <w:insideV w:val="single" w:color="CCE8C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24" w:space="0"/>
          <w:right w:val="single" w:color="CCE8C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24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CCE8CF" w:themeColor="background1" w:sz="8" w:space="0"/>
          <w:right w:val="single" w:color="CCE8C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CCE8C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CCE8CF" w:themeColor="background1" w:sz="8" w:space="0"/>
        <w:left w:val="single" w:color="CCE8CF" w:themeColor="background1" w:sz="8" w:space="0"/>
        <w:bottom w:val="single" w:color="CCE8CF" w:themeColor="background1" w:sz="8" w:space="0"/>
        <w:right w:val="single" w:color="CCE8CF" w:themeColor="background1" w:sz="8" w:space="0"/>
        <w:insideH w:val="single" w:color="CCE8CF" w:themeColor="background1" w:sz="6" w:space="0"/>
        <w:insideV w:val="single" w:color="CCE8C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24" w:space="0"/>
          <w:right w:val="single" w:color="CCE8C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24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CCE8CF" w:themeColor="background1" w:sz="8" w:space="0"/>
          <w:right w:val="single" w:color="CCE8C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CCE8C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CCE8CF" w:themeColor="background1" w:sz="8" w:space="0"/>
        <w:left w:val="single" w:color="CCE8CF" w:themeColor="background1" w:sz="8" w:space="0"/>
        <w:bottom w:val="single" w:color="CCE8CF" w:themeColor="background1" w:sz="8" w:space="0"/>
        <w:right w:val="single" w:color="CCE8CF" w:themeColor="background1" w:sz="8" w:space="0"/>
        <w:insideH w:val="single" w:color="CCE8CF" w:themeColor="background1" w:sz="6" w:space="0"/>
        <w:insideV w:val="single" w:color="CCE8C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24" w:space="0"/>
          <w:right w:val="single" w:color="CCE8C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24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CCE8CF" w:themeColor="background1" w:sz="8" w:space="0"/>
          <w:right w:val="single" w:color="CCE8C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CCE8C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CCE8C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CCE8C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CCE8C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CCE8C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CCE8C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CCE8C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CCE8C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CCE8C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CCE8C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CCE8C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CCE8C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CCE8C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CCE8C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CCE8C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CCE8C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CCE8C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CCE8C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CCE8C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CCE8C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CCE8C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CCE8C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CCE8C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CCE8C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CCE8C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CCE8C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CCE8C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CCE8C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CCE8C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CCE8C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CCE8C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CCE8C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CCE8C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CCE8C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CCE8C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CCE8C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CCE8CF" w:themeColor="background1" w:sz="4" w:space="0"/>
        <w:insideV w:val="single" w:color="CCE8C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CCE8CF" w:themeColor="background1" w:sz="4" w:space="0"/>
        <w:insideV w:val="single" w:color="CCE8C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CCE8CF" w:themeColor="background1" w:sz="4" w:space="0"/>
        <w:insideV w:val="single" w:color="CCE8C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CCE8CF" w:themeColor="background1" w:sz="4" w:space="0"/>
        <w:insideV w:val="single" w:color="CCE8C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CCE8CF" w:themeColor="background1" w:sz="4" w:space="0"/>
        <w:insideV w:val="single" w:color="CCE8C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CCE8CF" w:themeColor="background1" w:sz="4" w:space="0"/>
        <w:insideV w:val="single" w:color="CCE8C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CCE8CF" w:themeColor="background1" w:sz="4" w:space="0"/>
        <w:insideV w:val="single" w:color="CCE8C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CCE8C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CCE8C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CCE8C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CCE8C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CCE8C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CCE8C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CCE8C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CCE8C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CCE8C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CCE8C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CCE8C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CCE8C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CCE8C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CCE8C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CCE8C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CCE8C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CCE8C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CCE8C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CCE8C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CCE8C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CCE8C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34</Pages>
  <Words>60</Words>
  <Characters>65</Characters>
  <Lines>0</Lines>
  <Paragraphs>0</Paragraphs>
  <TotalTime>215</TotalTime>
  <ScaleCrop>false</ScaleCrop>
  <LinksUpToDate>false</LinksUpToDate>
  <CharactersWithSpaces>80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阿白</cp:lastModifiedBy>
  <dcterms:modified xsi:type="dcterms:W3CDTF">2026-07-02T02:29:38Z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eyJoZGlkIjoiYmVhYTdmODE5YzFmY2UxMDFmMDQ0NjVmYjViZmRiZjUiLCJ1c2VySWQiOiI5OTYzMjYxOTYifQ==</vt:lpwstr>
  </property>
  <property fmtid="{D5CDD505-2E9C-101B-9397-08002B2CF9AE}" pid="3" name="KSOProductBuildVer">
    <vt:lpwstr>2052-12.1.0.26375</vt:lpwstr>
  </property>
  <property fmtid="{D5CDD505-2E9C-101B-9397-08002B2CF9AE}" pid="4" name="ICV">
    <vt:lpwstr>A5A5DBAB6D3B402CBF013B2E554D3162_12</vt:lpwstr>
  </property>
</Properties>
</file>